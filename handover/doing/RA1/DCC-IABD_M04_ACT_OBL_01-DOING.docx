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10D30" w14:textId="1439BDED" w:rsidR="003F62D5" w:rsidRDefault="00581840" w:rsidP="003500B8">
      <w:pPr>
        <w:pStyle w:val="Firma"/>
      </w:pPr>
      <w:r>
        <w:rPr>
          <w:rFonts w:cs="Arial"/>
          <w:b/>
          <w:bCs/>
          <w:noProof/>
          <w:color w:val="000000" w:themeColor="text1"/>
          <w:sz w:val="21"/>
          <w:szCs w:val="21"/>
          <w:lang w:val="en-US"/>
        </w:rPr>
        <mc:AlternateContent>
          <mc:Choice Requires="wps">
            <w:drawing>
              <wp:anchor distT="0" distB="0" distL="114300" distR="114300" simplePos="0" relativeHeight="251658242" behindDoc="0" locked="0" layoutInCell="1" allowOverlap="1" wp14:anchorId="2367A426" wp14:editId="30B63E0E">
                <wp:simplePos x="0" y="0"/>
                <wp:positionH relativeFrom="column">
                  <wp:posOffset>-704850</wp:posOffset>
                </wp:positionH>
                <wp:positionV relativeFrom="paragraph">
                  <wp:posOffset>7518400</wp:posOffset>
                </wp:positionV>
                <wp:extent cx="6924675" cy="504825"/>
                <wp:effectExtent l="0" t="0" r="0" b="0"/>
                <wp:wrapNone/>
                <wp:docPr id="2066283080" name="Cuadro de texto 11"/>
                <wp:cNvGraphicFramePr/>
                <a:graphic xmlns:a="http://schemas.openxmlformats.org/drawingml/2006/main">
                  <a:graphicData uri="http://schemas.microsoft.com/office/word/2010/wordprocessingShape">
                    <wps:wsp>
                      <wps:cNvSpPr txBox="1"/>
                      <wps:spPr>
                        <a:xfrm>
                          <a:off x="0" y="0"/>
                          <a:ext cx="6924675" cy="504825"/>
                        </a:xfrm>
                        <a:prstGeom prst="rect">
                          <a:avLst/>
                        </a:prstGeom>
                        <a:noFill/>
                        <a:ln w="6350">
                          <a:noFill/>
                        </a:ln>
                      </wps:spPr>
                      <wps:txbx>
                        <w:txbxContent>
                          <w:p w14:paraId="262CAC42" w14:textId="77777777" w:rsidR="00DA634A" w:rsidRPr="00DA634A" w:rsidRDefault="00DA634A" w:rsidP="00DA634A">
                            <w:pPr>
                              <w:spacing w:line="240" w:lineRule="auto"/>
                              <w:rPr>
                                <w:rFonts w:ascii="Clash Grotesk" w:hAnsi="Clash Grotesk" w:cs="Arial"/>
                                <w:b/>
                                <w:bCs/>
                                <w:sz w:val="44"/>
                                <w:szCs w:val="44"/>
                              </w:rPr>
                            </w:pPr>
                            <w:r w:rsidRPr="00DA634A">
                              <w:rPr>
                                <w:rFonts w:ascii="Clash Grotesk" w:hAnsi="Clash Grotesk" w:cs="Arial"/>
                                <w:b/>
                                <w:bCs/>
                                <w:sz w:val="44"/>
                                <w:szCs w:val="44"/>
                              </w:rPr>
                              <w:t>6-27_1_1_M-IA_5074_Sistemas de Big Data</w:t>
                            </w:r>
                          </w:p>
                          <w:p w14:paraId="61BFDA92" w14:textId="09A1FB27" w:rsidR="000810D1" w:rsidRPr="00AA7985" w:rsidRDefault="000810D1" w:rsidP="00950F0D">
                            <w:pPr>
                              <w:spacing w:line="240" w:lineRule="auto"/>
                              <w:rPr>
                                <w:rFonts w:ascii="Clash Grotesk" w:hAnsi="Clash Grotesk" w:cs="Arial"/>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67A426" id="_x0000_t202" coordsize="21600,21600" o:spt="202" path="m,l,21600r21600,l21600,xe">
                <v:stroke joinstyle="miter"/>
                <v:path gradientshapeok="t" o:connecttype="rect"/>
              </v:shapetype>
              <v:shape id="Cuadro de texto 11" o:spid="_x0000_s1026" type="#_x0000_t202" style="position:absolute;margin-left:-55.5pt;margin-top:592pt;width:545.25pt;height:39.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" filled="f" stroked="f" strokeweight=".5pt">
                <v:textbox>
                  <w:txbxContent>
                    <w:p w14:paraId="262CAC42" w14:textId="77777777" w:rsidR="00DA634A" w:rsidRPr="00DA634A" w:rsidRDefault="00DA634A" w:rsidP="00DA634A">
                      <w:pPr>
                        <w:spacing w:line="240" w:lineRule="auto"/>
                        <w:rPr>
                          <w:rFonts w:ascii="Clash Grotesk" w:hAnsi="Clash Grotesk" w:cs="Arial"/>
                          <w:b/>
                          <w:bCs/>
                          <w:sz w:val="44"/>
                          <w:szCs w:val="44"/>
                        </w:rPr>
                      </w:pPr>
                      <w:r w:rsidRPr="00DA634A">
                        <w:rPr>
                          <w:rFonts w:ascii="Clash Grotesk" w:hAnsi="Clash Grotesk" w:cs="Arial"/>
                          <w:b/>
                          <w:bCs/>
                          <w:sz w:val="44"/>
                          <w:szCs w:val="44"/>
                        </w:rPr>
                        <w:t>6-27_1_1_M-IA_5074_Sistemas de Big Data</w:t>
                      </w:r>
                    </w:p>
                    <w:p w14:paraId="61BFDA92" w14:textId="09A1FB27" w:rsidR="000810D1" w:rsidRPr="00AA7985" w:rsidRDefault="000810D1" w:rsidP="00950F0D">
                      <w:pPr>
                        <w:spacing w:line="240" w:lineRule="auto"/>
                        <w:rPr>
                          <w:rFonts w:ascii="Clash Grotesk" w:hAnsi="Clash Grotesk" w:cs="Arial"/>
                          <w:sz w:val="44"/>
                          <w:szCs w:val="44"/>
                        </w:rPr>
                      </w:pPr>
                    </w:p>
                  </w:txbxContent>
                </v:textbox>
              </v:shape>
            </w:pict>
          </mc:Fallback>
        </mc:AlternateContent>
      </w:r>
      <w:r>
        <w:rPr>
          <w:rFonts w:cs="Arial"/>
          <w:b/>
          <w:bCs/>
          <w:noProof/>
          <w:color w:val="000000" w:themeColor="text1"/>
          <w:sz w:val="21"/>
          <w:szCs w:val="21"/>
          <w:lang w:val="en-US"/>
        </w:rPr>
        <mc:AlternateContent>
          <mc:Choice Requires="wps">
            <w:drawing>
              <wp:anchor distT="0" distB="0" distL="114300" distR="114300" simplePos="0" relativeHeight="251658241" behindDoc="0" locked="0" layoutInCell="1" allowOverlap="1" wp14:anchorId="5BA1E983" wp14:editId="2C2646A5">
                <wp:simplePos x="0" y="0"/>
                <wp:positionH relativeFrom="margin">
                  <wp:posOffset>-695325</wp:posOffset>
                </wp:positionH>
                <wp:positionV relativeFrom="paragraph">
                  <wp:posOffset>6946900</wp:posOffset>
                </wp:positionV>
                <wp:extent cx="6924675" cy="685800"/>
                <wp:effectExtent l="0" t="0" r="0" b="0"/>
                <wp:wrapNone/>
                <wp:docPr id="458287896" name="Cuadro de texto 11"/>
                <wp:cNvGraphicFramePr/>
                <a:graphic xmlns:a="http://schemas.openxmlformats.org/drawingml/2006/main">
                  <a:graphicData uri="http://schemas.microsoft.com/office/word/2010/wordprocessingShape">
                    <wps:wsp>
                      <wps:cNvSpPr txBox="1"/>
                      <wps:spPr>
                        <a:xfrm>
                          <a:off x="0" y="0"/>
                          <a:ext cx="6924675" cy="685800"/>
                        </a:xfrm>
                        <a:prstGeom prst="rect">
                          <a:avLst/>
                        </a:prstGeom>
                        <a:noFill/>
                        <a:ln w="6350">
                          <a:noFill/>
                        </a:ln>
                      </wps:spPr>
                      <wps:txbx>
                        <w:txbxContent>
                          <w:p w14:paraId="2877DFDA" w14:textId="7FC5BED4" w:rsidR="000810D1" w:rsidRPr="00950F0D" w:rsidRDefault="00581840" w:rsidP="000810D1">
                            <w:pPr>
                              <w:spacing w:line="192" w:lineRule="auto"/>
                              <w:rPr>
                                <w:rFonts w:ascii="Clash Grotesk Medium" w:hAnsi="Clash Grotesk Medium" w:cs="Arial"/>
                                <w:color w:val="DB2680"/>
                                <w:sz w:val="94"/>
                                <w:szCs w:val="240"/>
                              </w:rPr>
                            </w:pPr>
                            <w:r>
                              <w:rPr>
                                <w:rFonts w:ascii="Clash Grotesk Medium" w:hAnsi="Clash Grotesk Medium" w:cs="Arial"/>
                                <w:color w:val="DB2680"/>
                                <w:sz w:val="74"/>
                                <w:szCs w:val="220"/>
                              </w:rPr>
                              <w:t>PLANTILLA: Entrega de Actividades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1E983" id="_x0000_s1027" type="#_x0000_t202" style="position:absolute;margin-left:-54.75pt;margin-top:547pt;width:545.25pt;height:54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wrGgIAADMEAAAOAAAAZHJzL2Uyb0RvYy54bWysU01vGyEQvVfqf0Dc6127tuO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" filled="f" stroked="f" strokeweight=".5pt">
                <v:textbox>
                  <w:txbxContent>
                    <w:p w14:paraId="2877DFDA" w14:textId="7FC5BED4" w:rsidR="000810D1" w:rsidRPr="00950F0D" w:rsidRDefault="00581840" w:rsidP="000810D1">
                      <w:pPr>
                        <w:spacing w:line="192" w:lineRule="auto"/>
                        <w:rPr>
                          <w:rFonts w:ascii="Clash Grotesk Medium" w:hAnsi="Clash Grotesk Medium" w:cs="Arial"/>
                          <w:color w:val="DB2680"/>
                          <w:sz w:val="94"/>
                          <w:szCs w:val="240"/>
                        </w:rPr>
                      </w:pPr>
                      <w:r>
                        <w:rPr>
                          <w:rFonts w:ascii="Clash Grotesk Medium" w:hAnsi="Clash Grotesk Medium" w:cs="Arial"/>
                          <w:color w:val="DB2680"/>
                          <w:sz w:val="74"/>
                          <w:szCs w:val="220"/>
                        </w:rPr>
                        <w:t>PLANTILLA: Entrega de Actividades</w:t>
                      </w:r>
                    </w:p>
                  </w:txbxContent>
                </v:textbox>
                <w10:wrap anchorx="margin"/>
              </v:shape>
            </w:pict>
          </mc:Fallback>
        </mc:AlternateContent>
      </w:r>
      <w:r>
        <w:rPr>
          <w:noProof/>
        </w:rPr>
        <w:drawing>
          <wp:anchor distT="0" distB="0" distL="114300" distR="114300" simplePos="0" relativeHeight="251658240" behindDoc="1" locked="0" layoutInCell="1" allowOverlap="1" wp14:anchorId="66831038" wp14:editId="3F5A5728">
            <wp:simplePos x="0" y="0"/>
            <wp:positionH relativeFrom="column">
              <wp:posOffset>-1076325</wp:posOffset>
            </wp:positionH>
            <wp:positionV relativeFrom="page">
              <wp:align>top</wp:align>
            </wp:positionV>
            <wp:extent cx="7600950" cy="10699115"/>
            <wp:effectExtent l="0" t="0" r="0" b="6985"/>
            <wp:wrapNone/>
            <wp:docPr id="221631574"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1574" name="Imagen 10" descr="Icon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00950" cy="10699115"/>
                    </a:xfrm>
                    <a:prstGeom prst="rect">
                      <a:avLst/>
                    </a:prstGeom>
                  </pic:spPr>
                </pic:pic>
              </a:graphicData>
            </a:graphic>
            <wp14:sizeRelH relativeFrom="page">
              <wp14:pctWidth>0</wp14:pctWidth>
            </wp14:sizeRelH>
            <wp14:sizeRelV relativeFrom="page">
              <wp14:pctHeight>0</wp14:pctHeight>
            </wp14:sizeRelV>
          </wp:anchor>
        </w:drawing>
      </w:r>
      <w:r w:rsidR="00B6535C">
        <w:rPr>
          <w:rFonts w:cs="Arial"/>
          <w:b/>
          <w:bCs/>
          <w:noProof/>
          <w:color w:val="000000" w:themeColor="text1"/>
          <w:sz w:val="21"/>
          <w:szCs w:val="21"/>
          <w:lang w:val="en-US"/>
        </w:rPr>
        <mc:AlternateContent>
          <mc:Choice Requires="wps">
            <w:drawing>
              <wp:anchor distT="0" distB="0" distL="114300" distR="114300" simplePos="0" relativeHeight="251660291" behindDoc="0" locked="0" layoutInCell="1" allowOverlap="1" wp14:anchorId="4DB323AF" wp14:editId="2D6F2907">
                <wp:simplePos x="0" y="0"/>
                <wp:positionH relativeFrom="column">
                  <wp:posOffset>-736600</wp:posOffset>
                </wp:positionH>
                <wp:positionV relativeFrom="paragraph">
                  <wp:posOffset>7999095</wp:posOffset>
                </wp:positionV>
                <wp:extent cx="6924675" cy="443230"/>
                <wp:effectExtent l="0" t="0" r="0" b="0"/>
                <wp:wrapNone/>
                <wp:docPr id="1790314944" name="Cuadro de texto 11"/>
                <wp:cNvGraphicFramePr/>
                <a:graphic xmlns:a="http://schemas.openxmlformats.org/drawingml/2006/main">
                  <a:graphicData uri="http://schemas.microsoft.com/office/word/2010/wordprocessingShape">
                    <wps:wsp>
                      <wps:cNvSpPr txBox="1"/>
                      <wps:spPr>
                        <a:xfrm>
                          <a:off x="0" y="0"/>
                          <a:ext cx="6924675" cy="443230"/>
                        </a:xfrm>
                        <a:prstGeom prst="rect">
                          <a:avLst/>
                        </a:prstGeom>
                        <a:noFill/>
                        <a:ln w="6350">
                          <a:noFill/>
                        </a:ln>
                      </wps:spPr>
                      <wps:txbx>
                        <w:txbxContent>
                          <w:p w14:paraId="2CEB3A95" w14:textId="5472A787" w:rsidR="00B6535C" w:rsidRPr="00B6535C" w:rsidRDefault="00DA634A" w:rsidP="00B6535C">
                            <w:pPr>
                              <w:spacing w:line="192" w:lineRule="auto"/>
                              <w:rPr>
                                <w:rFonts w:ascii="Clash Grotesk" w:hAnsi="Clash Grotesk" w:cs="Arial"/>
                                <w:sz w:val="60"/>
                                <w:szCs w:val="60"/>
                              </w:rPr>
                            </w:pPr>
                            <w:r>
                              <w:rPr>
                                <w:rFonts w:ascii="Clash Grotesk" w:hAnsi="Clash Grotesk" w:cs="Arial"/>
                                <w:sz w:val="60"/>
                                <w:szCs w:val="60"/>
                              </w:rPr>
                              <w:t>MASTER IA &amp; BIG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323AF" id="_x0000_s1028" type="#_x0000_t202" style="position:absolute;margin-left:-58pt;margin-top:629.85pt;width:545.25pt;height:34.9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" filled="f" stroked="f" strokeweight=".5pt">
                <v:textbox>
                  <w:txbxContent>
                    <w:p w14:paraId="2CEB3A95" w14:textId="5472A787" w:rsidR="00B6535C" w:rsidRPr="00B6535C" w:rsidRDefault="00DA634A" w:rsidP="00B6535C">
                      <w:pPr>
                        <w:spacing w:line="192" w:lineRule="auto"/>
                        <w:rPr>
                          <w:rFonts w:ascii="Clash Grotesk" w:hAnsi="Clash Grotesk" w:cs="Arial"/>
                          <w:sz w:val="60"/>
                          <w:szCs w:val="60"/>
                        </w:rPr>
                      </w:pPr>
                      <w:r>
                        <w:rPr>
                          <w:rFonts w:ascii="Clash Grotesk" w:hAnsi="Clash Grotesk" w:cs="Arial"/>
                          <w:sz w:val="60"/>
                          <w:szCs w:val="60"/>
                        </w:rPr>
                        <w:t>MASTER IA &amp; BIG DATA</w:t>
                      </w:r>
                    </w:p>
                  </w:txbxContent>
                </v:textbox>
              </v:shape>
            </w:pict>
          </mc:Fallback>
        </mc:AlternateContent>
      </w:r>
      <w:r w:rsidR="0045636F">
        <w:rPr>
          <w:rFonts w:cs="Arial"/>
          <w:b/>
          <w:bCs/>
          <w:noProof/>
          <w:color w:val="000000" w:themeColor="text1"/>
          <w:sz w:val="21"/>
          <w:szCs w:val="21"/>
          <w:lang w:val="en-US"/>
        </w:rPr>
        <mc:AlternateContent>
          <mc:Choice Requires="wps">
            <w:drawing>
              <wp:anchor distT="0" distB="0" distL="114300" distR="114300" simplePos="0" relativeHeight="251658243" behindDoc="0" locked="0" layoutInCell="1" allowOverlap="1" wp14:anchorId="1C3997A6" wp14:editId="1F568999">
                <wp:simplePos x="0" y="0"/>
                <wp:positionH relativeFrom="column">
                  <wp:posOffset>-734060</wp:posOffset>
                </wp:positionH>
                <wp:positionV relativeFrom="paragraph">
                  <wp:posOffset>8427992</wp:posOffset>
                </wp:positionV>
                <wp:extent cx="6924675" cy="353683"/>
                <wp:effectExtent l="0" t="0" r="0" b="0"/>
                <wp:wrapNone/>
                <wp:docPr id="1996851990" name="Cuadro de texto 11"/>
                <wp:cNvGraphicFramePr/>
                <a:graphic xmlns:a="http://schemas.openxmlformats.org/drawingml/2006/main">
                  <a:graphicData uri="http://schemas.microsoft.com/office/word/2010/wordprocessingShape">
                    <wps:wsp>
                      <wps:cNvSpPr txBox="1"/>
                      <wps:spPr>
                        <a:xfrm>
                          <a:off x="0" y="0"/>
                          <a:ext cx="6924675" cy="353683"/>
                        </a:xfrm>
                        <a:prstGeom prst="rect">
                          <a:avLst/>
                        </a:prstGeom>
                        <a:noFill/>
                        <a:ln w="6350">
                          <a:noFill/>
                        </a:ln>
                      </wps:spPr>
                      <wps:txbx>
                        <w:txbxContent>
                          <w:p w14:paraId="5F761CB6" w14:textId="2C6E8DA8" w:rsidR="0045636F" w:rsidRPr="00B6535C" w:rsidRDefault="00403DCA" w:rsidP="000810D1">
                            <w:pPr>
                              <w:spacing w:line="192" w:lineRule="auto"/>
                              <w:rPr>
                                <w:rFonts w:ascii="General Sans Light" w:hAnsi="General Sans Light" w:cs="Arial"/>
                                <w:sz w:val="36"/>
                                <w:szCs w:val="32"/>
                              </w:rPr>
                            </w:pPr>
                            <w:r w:rsidRPr="00B6535C">
                              <w:rPr>
                                <w:rFonts w:ascii="General Sans Light" w:hAnsi="General Sans Light" w:cs="Arial"/>
                                <w:sz w:val="36"/>
                                <w:szCs w:val="32"/>
                              </w:rPr>
                              <w:t>Curso académico 202</w:t>
                            </w:r>
                            <w:r w:rsidR="00DA634A">
                              <w:rPr>
                                <w:rFonts w:ascii="General Sans Light" w:hAnsi="General Sans Light" w:cs="Arial"/>
                                <w:sz w:val="36"/>
                                <w:szCs w:val="32"/>
                              </w:rPr>
                              <w:t>6</w:t>
                            </w:r>
                            <w:r w:rsidRPr="00B6535C">
                              <w:rPr>
                                <w:rFonts w:ascii="General Sans Light" w:hAnsi="General Sans Light" w:cs="Arial"/>
                                <w:sz w:val="36"/>
                                <w:szCs w:val="32"/>
                              </w:rPr>
                              <w:t>/202</w:t>
                            </w:r>
                            <w:r w:rsidR="00DA634A">
                              <w:rPr>
                                <w:rFonts w:ascii="General Sans Light" w:hAnsi="General Sans Light" w:cs="Arial"/>
                                <w:sz w:val="36"/>
                                <w:szCs w:val="32"/>
                              </w:rPr>
                              <w:t>7</w:t>
                            </w:r>
                            <w:r w:rsidR="009613B8" w:rsidRPr="00B6535C">
                              <w:rPr>
                                <w:rFonts w:ascii="General Sans Light" w:hAnsi="General Sans Light" w:cs="Arial"/>
                                <w:sz w:val="36"/>
                                <w:szCs w:val="32"/>
                              </w:rPr>
                              <w:t xml:space="preserve"> - Edición Online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997A6" id="_x0000_s1029" type="#_x0000_t202" style="position:absolute;margin-left:-57.8pt;margin-top:663.6pt;width:545.25pt;height:27.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" filled="f" stroked="f" strokeweight=".5pt">
                <v:textbox>
                  <w:txbxContent>
                    <w:p w14:paraId="5F761CB6" w14:textId="2C6E8DA8" w:rsidR="0045636F" w:rsidRPr="00B6535C" w:rsidRDefault="00403DCA" w:rsidP="000810D1">
                      <w:pPr>
                        <w:spacing w:line="192" w:lineRule="auto"/>
                        <w:rPr>
                          <w:rFonts w:ascii="General Sans Light" w:hAnsi="General Sans Light" w:cs="Arial"/>
                          <w:sz w:val="36"/>
                          <w:szCs w:val="32"/>
                        </w:rPr>
                      </w:pPr>
                      <w:r w:rsidRPr="00B6535C">
                        <w:rPr>
                          <w:rFonts w:ascii="General Sans Light" w:hAnsi="General Sans Light" w:cs="Arial"/>
                          <w:sz w:val="36"/>
                          <w:szCs w:val="32"/>
                        </w:rPr>
                        <w:t>Curso académico 202</w:t>
                      </w:r>
                      <w:r w:rsidR="00DA634A">
                        <w:rPr>
                          <w:rFonts w:ascii="General Sans Light" w:hAnsi="General Sans Light" w:cs="Arial"/>
                          <w:sz w:val="36"/>
                          <w:szCs w:val="32"/>
                        </w:rPr>
                        <w:t>6</w:t>
                      </w:r>
                      <w:r w:rsidRPr="00B6535C">
                        <w:rPr>
                          <w:rFonts w:ascii="General Sans Light" w:hAnsi="General Sans Light" w:cs="Arial"/>
                          <w:sz w:val="36"/>
                          <w:szCs w:val="32"/>
                        </w:rPr>
                        <w:t>/202</w:t>
                      </w:r>
                      <w:r w:rsidR="00DA634A">
                        <w:rPr>
                          <w:rFonts w:ascii="General Sans Light" w:hAnsi="General Sans Light" w:cs="Arial"/>
                          <w:sz w:val="36"/>
                          <w:szCs w:val="32"/>
                        </w:rPr>
                        <w:t>7</w:t>
                      </w:r>
                      <w:r w:rsidR="009613B8" w:rsidRPr="00B6535C">
                        <w:rPr>
                          <w:rFonts w:ascii="General Sans Light" w:hAnsi="General Sans Light" w:cs="Arial"/>
                          <w:sz w:val="36"/>
                          <w:szCs w:val="32"/>
                        </w:rPr>
                        <w:t xml:space="preserve"> - Edición Online</w:t>
                      </w:r>
                    </w:p>
                  </w:txbxContent>
                </v:textbox>
              </v:shape>
            </w:pict>
          </mc:Fallback>
        </mc:AlternateContent>
      </w:r>
      <w:r w:rsidR="00F3278F">
        <w:br w:type="page"/>
      </w:r>
    </w:p>
    <w:p w14:paraId="1E2BC3AF" w14:textId="5DFF3E36" w:rsidR="00AF6239" w:rsidRPr="00487F97" w:rsidRDefault="00AF6239" w:rsidP="00AF6239">
      <w:r w:rsidRPr="00487F97">
        <w:lastRenderedPageBreak/>
        <w:t xml:space="preserve">En </w:t>
      </w:r>
      <w:r w:rsidRPr="00487F97">
        <w:rPr>
          <w:b/>
          <w:bCs/>
          <w:color w:val="DB2680"/>
        </w:rPr>
        <w:t>FUCSIA</w:t>
      </w:r>
      <w:r w:rsidRPr="00487F97">
        <w:rPr>
          <w:color w:val="0070C0"/>
        </w:rPr>
        <w:t xml:space="preserve"> </w:t>
      </w:r>
      <w:r w:rsidRPr="00487F97">
        <w:t>los textos de los enunciados.</w:t>
      </w:r>
    </w:p>
    <w:p w14:paraId="0FFEC361" w14:textId="77777777" w:rsidR="00AF6239" w:rsidRDefault="00AF6239" w:rsidP="00AF6239">
      <w:r w:rsidRPr="00487F97">
        <w:t xml:space="preserve">En </w:t>
      </w:r>
      <w:r w:rsidRPr="00487F97">
        <w:rPr>
          <w:b/>
          <w:bCs/>
        </w:rPr>
        <w:t>NEGRO</w:t>
      </w:r>
      <w:r w:rsidRPr="00487F97">
        <w:t xml:space="preserve"> las respuestas.</w:t>
      </w:r>
    </w:p>
    <w:p w14:paraId="4BFF16BF" w14:textId="77777777" w:rsidR="0040491B" w:rsidRDefault="0040491B" w:rsidP="00AF6239"/>
    <w:p w14:paraId="38312E94" w14:textId="0E346A63" w:rsidR="00C4390B" w:rsidRDefault="00C4390B" w:rsidP="00AF6239">
      <w:r>
        <w:t>Acceso al repositorio de ejercicios para el Módulo actual sobre Sistemas de Big Data</w:t>
      </w:r>
    </w:p>
    <w:p w14:paraId="0913CE24" w14:textId="77DB36DE" w:rsidR="0040491B" w:rsidRPr="00487F97" w:rsidRDefault="0001765B" w:rsidP="00AF6239">
      <w:hyperlink r:id="rId12" w:history="1">
        <w:r w:rsidR="0040491B" w:rsidRPr="00C4390B">
          <w:rPr>
            <w:rStyle w:val="Hipervnculo2"/>
          </w:rPr>
          <w:t>https://github.com/dcueli-com/</w:t>
        </w:r>
        <w:r w:rsidR="0040491B" w:rsidRPr="006F213E">
          <w:rPr>
            <w:rStyle w:val="Hipervnculo2"/>
          </w:rPr>
          <w:t>bigdata</w:t>
        </w:r>
        <w:r w:rsidR="0040491B" w:rsidRPr="00C4390B">
          <w:rPr>
            <w:rStyle w:val="Hipervnculo2"/>
          </w:rPr>
          <w:t>_sys.git</w:t>
        </w:r>
      </w:hyperlink>
      <w:r w:rsidR="00C4390B">
        <w:rPr>
          <w:rStyle w:val="Hipervnculo2"/>
        </w:rPr>
        <w:br/>
      </w:r>
    </w:p>
    <w:p w14:paraId="23CD831D" w14:textId="77777777" w:rsidR="00AF6239" w:rsidRPr="00C4390B" w:rsidRDefault="00AF6239" w:rsidP="00AF6239">
      <w:pPr>
        <w:spacing w:line="192" w:lineRule="auto"/>
        <w:rPr>
          <w:rStyle w:val="Hipervnculo2"/>
        </w:rPr>
      </w:pPr>
    </w:p>
    <w:p w14:paraId="62D9A577" w14:textId="33717CCD" w:rsidR="00AF6239" w:rsidRPr="00452B3F" w:rsidRDefault="0001765B" w:rsidP="00AF6239">
      <w:pPr>
        <w:spacing w:line="192" w:lineRule="auto"/>
        <w:rPr>
          <w:rFonts w:ascii="Clash Grotesk Medium" w:hAnsi="Clash Grotesk Medium" w:cs="Arial"/>
          <w:b/>
          <w:bCs/>
          <w:i/>
          <w:iCs/>
          <w:color w:val="DB2680"/>
          <w:u w:val="single"/>
        </w:rPr>
      </w:pPr>
      <w:hyperlink r:id="rId13" w:history="1">
        <w:r w:rsidR="00AF6239" w:rsidRPr="00452B3F">
          <w:rPr>
            <w:b/>
            <w:bCs/>
            <w:i/>
            <w:iCs/>
            <w:color w:val="DB2680"/>
            <w:u w:val="single"/>
          </w:rPr>
          <w:t xml:space="preserve">Tema 1: Fundamentos </w:t>
        </w:r>
        <w:r w:rsidR="00AF6239" w:rsidRPr="006F213E">
          <w:rPr>
            <w:b/>
            <w:bCs/>
            <w:i/>
            <w:iCs/>
            <w:color w:val="DB2680"/>
            <w:u w:val="single"/>
          </w:rPr>
          <w:t>de</w:t>
        </w:r>
        <w:r w:rsidR="00AF6239" w:rsidRPr="00452B3F">
          <w:rPr>
            <w:b/>
            <w:bCs/>
            <w:i/>
            <w:iCs/>
            <w:color w:val="DB2680"/>
            <w:u w:val="single"/>
          </w:rPr>
          <w:t xml:space="preserve"> Análisis de Datos y Técnicas Básicas: Dosier de Actividades Obligatorias Archivo</w:t>
        </w:r>
      </w:hyperlink>
    </w:p>
    <w:p w14:paraId="6D795372" w14:textId="77777777" w:rsidR="00AF6239" w:rsidRPr="00487F97" w:rsidRDefault="00AF6239" w:rsidP="00AF6239">
      <w:pPr>
        <w:spacing w:line="192" w:lineRule="auto"/>
        <w:rPr>
          <w:rFonts w:ascii="Clash Grotesk Medium" w:hAnsi="Clash Grotesk Medium" w:cs="Arial"/>
          <w:b/>
          <w:bCs/>
          <w:color w:val="DB2680"/>
          <w14:textFill>
            <w14:solidFill>
              <w14:srgbClr w14:val="DB2680">
                <w14:alpha w14:val="40000"/>
              </w14:srgbClr>
            </w14:solidFill>
          </w14:textFill>
        </w:rPr>
      </w:pPr>
    </w:p>
    <w:p w14:paraId="5902572C" w14:textId="422D671D" w:rsidR="00AF6239" w:rsidRPr="00487F97" w:rsidRDefault="00AF6239" w:rsidP="00487F97">
      <w:pPr>
        <w:pStyle w:val="Enunciadoejercicio"/>
        <w:rPr>
          <w:sz w:val="22"/>
          <w:szCs w:val="22"/>
        </w:rPr>
      </w:pPr>
      <w:r w:rsidRPr="00487F97">
        <w:rPr>
          <w:sz w:val="22"/>
          <w:szCs w:val="22"/>
        </w:rPr>
        <w:t xml:space="preserve">EJERCICIO 4:  </w:t>
      </w:r>
      <w:r w:rsidRPr="00452B3F">
        <w:rPr>
          <w:sz w:val="22"/>
          <w:szCs w:val="22"/>
        </w:rPr>
        <w:t>Utiliza</w:t>
      </w:r>
      <w:r w:rsidRPr="00487F97">
        <w:rPr>
          <w:sz w:val="22"/>
          <w:szCs w:val="22"/>
        </w:rPr>
        <w:t xml:space="preserve"> la librería SpaCy de Python para cargar un modelo de lenguaje y procesar un texto en busca de nombres propios.</w:t>
      </w:r>
    </w:p>
    <w:p w14:paraId="5A44AA20" w14:textId="77777777" w:rsidR="00AF6239" w:rsidRPr="00487F97" w:rsidRDefault="00AF6239" w:rsidP="00487F97">
      <w:pPr>
        <w:pStyle w:val="Enunciadoejercicio"/>
        <w:rPr>
          <w:sz w:val="22"/>
          <w:szCs w:val="22"/>
        </w:rPr>
      </w:pPr>
      <w:r w:rsidRPr="00487F97">
        <w:rPr>
          <w:sz w:val="22"/>
          <w:szCs w:val="22"/>
        </w:rPr>
        <w:t>******Como parte opcional, podéis hacer pruebas con textos propios o usar textos existentes para probar se eficiencia.******</w:t>
      </w:r>
    </w:p>
    <w:p w14:paraId="223EBA29" w14:textId="77777777" w:rsidR="00487F97" w:rsidRDefault="00487F97" w:rsidP="00077713"/>
    <w:p w14:paraId="78402655" w14:textId="3CC3359B" w:rsidR="00C4390B" w:rsidRDefault="00C4390B" w:rsidP="00077713">
      <w:r>
        <w:t>Acceso al recurso del repositorio para este ejercicio:</w:t>
      </w:r>
    </w:p>
    <w:p w14:paraId="10098AA3" w14:textId="6727ADF1" w:rsidR="00C4390B" w:rsidRDefault="00C4390B" w:rsidP="00183AFA">
      <w:pPr>
        <w:pStyle w:val="Prrafodelista"/>
        <w:numPr>
          <w:ilvl w:val="0"/>
          <w:numId w:val="18"/>
        </w:numPr>
      </w:pPr>
      <w:r>
        <w:t>Notebook</w:t>
      </w:r>
    </w:p>
    <w:p w14:paraId="7ACFA6B0" w14:textId="02FA4FCE" w:rsidR="00C4390B" w:rsidRPr="00C4390B" w:rsidRDefault="0001765B" w:rsidP="00C4390B">
      <w:pPr>
        <w:pStyle w:val="Prrafodelista"/>
        <w:rPr>
          <w:rStyle w:val="Hipervnculo2"/>
        </w:rPr>
      </w:pPr>
      <w:hyperlink r:id="rId14" w:history="1">
        <w:r w:rsidR="00C4390B" w:rsidRPr="00C4390B">
          <w:rPr>
            <w:rStyle w:val="Hipervnculo2"/>
            <w:sz w:val="16"/>
            <w:szCs w:val="16"/>
          </w:rPr>
          <w:t>https://github.com/dcueli-com/bigdata_sys/blob/develop/src/activities/RA1/lesson_01/notebooks/1_4_spacy.ipynb</w:t>
        </w:r>
      </w:hyperlink>
    </w:p>
    <w:p w14:paraId="1E3B494F" w14:textId="15400814" w:rsidR="00C4390B" w:rsidRPr="00C4390B" w:rsidRDefault="00C4390B" w:rsidP="00183AFA">
      <w:pPr>
        <w:pStyle w:val="Prrafodelista"/>
        <w:numPr>
          <w:ilvl w:val="0"/>
          <w:numId w:val="18"/>
        </w:numPr>
      </w:pPr>
      <w:r w:rsidRPr="00C4390B">
        <w:t>Python simple script</w:t>
      </w:r>
    </w:p>
    <w:p w14:paraId="480BE5B3" w14:textId="301B6C58" w:rsidR="00C4390B" w:rsidRPr="00C4390B" w:rsidRDefault="00C4390B" w:rsidP="00C4390B">
      <w:pPr>
        <w:pStyle w:val="Prrafodelista"/>
        <w:rPr>
          <w:rStyle w:val="Hipervnculo2"/>
          <w:sz w:val="16"/>
          <w:szCs w:val="16"/>
        </w:rPr>
      </w:pPr>
      <w:r w:rsidRPr="00C4390B">
        <w:rPr>
          <w:rStyle w:val="Hipervnculo2"/>
          <w:sz w:val="16"/>
          <w:szCs w:val="16"/>
        </w:rPr>
        <w:t>https://github.com/dcueli-com/bigdata_sys/blob/develop/src/activities/RA1/lesson_01/scripts/unified.py</w:t>
      </w:r>
    </w:p>
    <w:p w14:paraId="12E19426" w14:textId="77777777" w:rsidR="00C4390B" w:rsidRPr="00487F97" w:rsidRDefault="00C4390B" w:rsidP="00077713"/>
    <w:p w14:paraId="6A896F33" w14:textId="62599890" w:rsidR="00AF6239" w:rsidRPr="00487F97" w:rsidRDefault="00AF6239" w:rsidP="00077713">
      <w:r w:rsidRPr="00487F97">
        <w:t xml:space="preserve">Como me gusta ponerme las cosas fáciles, como texto de ejemplo he seleccionado uno de tipo </w:t>
      </w:r>
      <w:r w:rsidRPr="00487F97">
        <w:rPr>
          <w:i/>
          <w:iCs/>
        </w:rPr>
        <w:t>Ipsum</w:t>
      </w:r>
      <w:r w:rsidRPr="00487F97">
        <w:t xml:space="preserve">, pero para darle un toque más diferenciador, por así decirlo, me he decantado por el </w:t>
      </w:r>
      <w:hyperlink r:id="rId15" w:history="1">
        <w:r w:rsidRPr="00487F97">
          <w:rPr>
            <w:rStyle w:val="Hipervnculo"/>
          </w:rPr>
          <w:t>Chiquito Ipsum</w:t>
        </w:r>
      </w:hyperlink>
      <w:r w:rsidRPr="00487F97">
        <w:t xml:space="preserve">, en vez de el tan trillado y aburrido </w:t>
      </w:r>
      <w:hyperlink r:id="rId16" w:history="1">
        <w:r w:rsidRPr="00487F97">
          <w:rPr>
            <w:rStyle w:val="Hipervnculo"/>
          </w:rPr>
          <w:t>Lorem Ipsum</w:t>
        </w:r>
      </w:hyperlink>
      <w:r w:rsidRPr="00487F97">
        <w:t>.</w:t>
      </w:r>
    </w:p>
    <w:p w14:paraId="3259B0E6" w14:textId="77777777" w:rsidR="002F067D" w:rsidRPr="00487F97" w:rsidRDefault="002F067D" w:rsidP="00077713"/>
    <w:p w14:paraId="10D8AF6D" w14:textId="77777777" w:rsidR="002F067D" w:rsidRPr="00487F97" w:rsidRDefault="002F067D" w:rsidP="00077713"/>
    <w:p w14:paraId="53811113" w14:textId="77777777" w:rsidR="007872A9" w:rsidRPr="00487F97" w:rsidRDefault="007872A9" w:rsidP="00077713"/>
    <w:p w14:paraId="65DA5586" w14:textId="06AA84DC" w:rsidR="007872A9" w:rsidRPr="00487F97" w:rsidRDefault="007872A9" w:rsidP="00487F97">
      <w:pPr>
        <w:pStyle w:val="Citas"/>
      </w:pPr>
      <w:r w:rsidRPr="00487F97">
        <w:t xml:space="preserve">“Lorem fistrum se calle ustée pupita occaecat pecador pupita enim consequat condemnor diodeno. Aute ut aliquia diodeno. A peich fistro hasta luego Lucas sit amet nisi officia está la cosa muy malar commodo torpedo atomatoa que </w:t>
      </w:r>
      <w:r w:rsidRPr="006F213E">
        <w:rPr>
          <w:color w:val="BFBFBF"/>
        </w:rPr>
        <w:t>dise</w:t>
      </w:r>
      <w:r w:rsidRPr="00487F97">
        <w:t xml:space="preserve"> usteer. No puedor pecador papaar papaar no puedor no te digo trigo por no llamarte Rodrigor. La caidita diodeno occaecat ahorrar enim a peich. Irure a gramenawer mamaar caballo blanco caballo negroll. Magna fistro velit pupita cillum mamaar no te digo trigo por no llamarte Rodrigor llevame al sircoo no te digo trigo por no llamarte Rodrigor la caidita magna. A gramenawer occaecat magna occaecat officia diodeno no puedor. Caballo blanco caballo negroll va ustée muy cargado a wan minim sit amet voluptate.</w:t>
      </w:r>
    </w:p>
    <w:p w14:paraId="040FD119" w14:textId="77777777" w:rsidR="007872A9" w:rsidRPr="00487F97" w:rsidRDefault="007872A9" w:rsidP="00487F97">
      <w:pPr>
        <w:pStyle w:val="Citas"/>
      </w:pPr>
    </w:p>
    <w:p w14:paraId="4F4015C5" w14:textId="38C70D4B" w:rsidR="007872A9" w:rsidRPr="00487F97" w:rsidRDefault="007872A9" w:rsidP="00487F97">
      <w:pPr>
        <w:pStyle w:val="Citas"/>
      </w:pPr>
      <w:r w:rsidRPr="00487F97">
        <w:t>Labore fistro al ataqueerr! quis está la cosa muy malar aliquip ut. Et está la cosa muy malar velit magna cillum torpedo enim pecador. A wan commodo reprehenderit apetecan ullamco qui ese pedazo de va usté muy cargado sit amet. Dolor tiene musho peligro que dise ustéee apetecan consectetur no puedor reprehenderit. Hasta luego Lucas par la gloria de mi madre ut diodeno te va a hasé pupita hasta luego Lucas quietooor. Velit qui irure cillum eiusmod ex maaar dolore occaecat.”</w:t>
      </w:r>
    </w:p>
    <w:p w14:paraId="161B8474" w14:textId="77777777" w:rsidR="00903BDD" w:rsidRPr="00487F97" w:rsidRDefault="00903BDD" w:rsidP="00077713"/>
    <w:p w14:paraId="0A711D9E" w14:textId="77777777" w:rsidR="002F067D" w:rsidRPr="00487F97" w:rsidRDefault="002F067D" w:rsidP="00077713">
      <w:pPr>
        <w:rPr>
          <w:b/>
          <w:bCs/>
        </w:rPr>
      </w:pPr>
    </w:p>
    <w:p w14:paraId="3756971B" w14:textId="77777777" w:rsidR="002F067D" w:rsidRPr="00487F97" w:rsidRDefault="002F067D" w:rsidP="00077713">
      <w:pPr>
        <w:rPr>
          <w:b/>
          <w:bCs/>
        </w:rPr>
      </w:pPr>
    </w:p>
    <w:p w14:paraId="038A51B6" w14:textId="3089F3B1" w:rsidR="00AF6239" w:rsidRPr="00487F97" w:rsidRDefault="00AF6239" w:rsidP="00077713">
      <w:pPr>
        <w:rPr>
          <w:b/>
          <w:bCs/>
        </w:rPr>
      </w:pPr>
      <w:r w:rsidRPr="00487F97">
        <w:rPr>
          <w:b/>
          <w:bCs/>
        </w:rPr>
        <w:t>Justificación de la Arquitectura y Preprocesamiento</w:t>
      </w:r>
    </w:p>
    <w:p w14:paraId="6C6D676A" w14:textId="35E1890B" w:rsidR="00AF6239" w:rsidRPr="00487F97" w:rsidRDefault="00AF6239" w:rsidP="00077713">
      <w:r w:rsidRPr="00487F97">
        <w:t xml:space="preserve">Para la extracción de </w:t>
      </w:r>
      <w:r w:rsidR="00903BDD" w:rsidRPr="00487F97">
        <w:t>nombres propios</w:t>
      </w:r>
      <w:r w:rsidR="00077713" w:rsidRPr="00487F97">
        <w:t xml:space="preserve"> (NER),</w:t>
      </w:r>
      <w:r w:rsidR="00903BDD" w:rsidRPr="00487F97">
        <w:t xml:space="preserve"> como indica el enunciado</w:t>
      </w:r>
      <w:r w:rsidR="00077713" w:rsidRPr="00487F97">
        <w:t>,</w:t>
      </w:r>
      <w:r w:rsidRPr="00487F97">
        <w:t xml:space="preserve"> </w:t>
      </w:r>
      <w:r w:rsidR="00903BDD" w:rsidRPr="00487F97">
        <w:t>he empleado dos modelos de SpaCy con enfoques complementarios ya que, como sabemos, los textos aleatoriamente generados Lorem Ipsum están escritos en Latín y, a sabiendas también del Español, que el maestro Chiquito se inventaba las palabras, por todo esto se entiende que pueda</w:t>
      </w:r>
      <w:r w:rsidR="00077713" w:rsidRPr="00487F97">
        <w:t>n</w:t>
      </w:r>
      <w:r w:rsidR="00903BDD" w:rsidRPr="00487F97">
        <w:t xml:space="preserve"> ser t</w:t>
      </w:r>
      <w:r w:rsidRPr="00487F97">
        <w:t xml:space="preserve">extos </w:t>
      </w:r>
      <w:r w:rsidR="00077713" w:rsidRPr="00487F97">
        <w:t>con relativa complejidad</w:t>
      </w:r>
      <w:r w:rsidR="00903BDD" w:rsidRPr="00487F97">
        <w:t xml:space="preserve"> o </w:t>
      </w:r>
      <w:r w:rsidRPr="00487F97">
        <w:t>mixtos</w:t>
      </w:r>
      <w:r w:rsidR="00903BDD" w:rsidRPr="00487F97">
        <w:t>.</w:t>
      </w:r>
      <w:r w:rsidR="00077713" w:rsidRPr="00487F97">
        <w:br/>
        <w:t>Los modelos seleccionados son:</w:t>
      </w:r>
    </w:p>
    <w:p w14:paraId="1E0E9135" w14:textId="77777777" w:rsidR="00077713" w:rsidRPr="00487F97" w:rsidRDefault="00077713" w:rsidP="00077713"/>
    <w:p w14:paraId="3C254578" w14:textId="024BBAB3" w:rsidR="00AF6239" w:rsidRPr="00487F97" w:rsidRDefault="00AF6239" w:rsidP="00183AFA">
      <w:pPr>
        <w:numPr>
          <w:ilvl w:val="0"/>
          <w:numId w:val="11"/>
        </w:numPr>
      </w:pPr>
      <w:r w:rsidRPr="00487F97">
        <w:rPr>
          <w:b/>
          <w:bCs/>
        </w:rPr>
        <w:t>es_core_news_sm</w:t>
      </w:r>
      <w:r w:rsidR="00077713" w:rsidRPr="00487F97">
        <w:rPr>
          <w:b/>
          <w:bCs/>
        </w:rPr>
        <w:t xml:space="preserve">, </w:t>
      </w:r>
      <w:r w:rsidRPr="00487F97">
        <w:t xml:space="preserve">entrenado para el idioma </w:t>
      </w:r>
      <w:r w:rsidR="00077713" w:rsidRPr="00487F97">
        <w:t>E</w:t>
      </w:r>
      <w:r w:rsidRPr="00487F97">
        <w:t>spañol.</w:t>
      </w:r>
    </w:p>
    <w:p w14:paraId="7CE6DF16" w14:textId="764EB54E" w:rsidR="00AF6239" w:rsidRPr="00487F97" w:rsidRDefault="0001765B" w:rsidP="00183AFA">
      <w:pPr>
        <w:numPr>
          <w:ilvl w:val="0"/>
          <w:numId w:val="11"/>
        </w:numPr>
      </w:pPr>
      <w:hyperlink r:id="rId17" w:history="1">
        <w:r w:rsidR="00AF6239" w:rsidRPr="00487F97">
          <w:rPr>
            <w:rStyle w:val="Hipervnculo"/>
            <w:b/>
            <w:bCs/>
          </w:rPr>
          <w:t>la_core_web_md</w:t>
        </w:r>
      </w:hyperlink>
      <w:r w:rsidR="00077713" w:rsidRPr="00487F97">
        <w:t>, m</w:t>
      </w:r>
      <w:r w:rsidR="00AF6239" w:rsidRPr="00487F97">
        <w:t xml:space="preserve">odelo entrenado para el idioma </w:t>
      </w:r>
      <w:r w:rsidR="00077713" w:rsidRPr="00487F97">
        <w:t>L</w:t>
      </w:r>
      <w:r w:rsidR="00AF6239" w:rsidRPr="00487F97">
        <w:t>atín.</w:t>
      </w:r>
    </w:p>
    <w:p w14:paraId="3DE93666" w14:textId="77777777" w:rsidR="00077713" w:rsidRPr="00487F97" w:rsidRDefault="00077713" w:rsidP="00077713">
      <w:pPr>
        <w:rPr>
          <w:b/>
          <w:bCs/>
        </w:rPr>
      </w:pPr>
    </w:p>
    <w:p w14:paraId="40094EAC" w14:textId="1791BBF7" w:rsidR="00AF6239" w:rsidRPr="00487F97" w:rsidRDefault="00AF6239" w:rsidP="00077713">
      <w:pPr>
        <w:rPr>
          <w:b/>
          <w:bCs/>
        </w:rPr>
      </w:pPr>
      <w:r w:rsidRPr="00487F97">
        <w:rPr>
          <w:b/>
          <w:bCs/>
        </w:rPr>
        <w:t>Normalización de Esquemas de Etiquetado</w:t>
      </w:r>
    </w:p>
    <w:p w14:paraId="401BE3BE" w14:textId="041C11DC" w:rsidR="00AF6239" w:rsidRPr="00487F97" w:rsidRDefault="00AF6239" w:rsidP="00077713">
      <w:r w:rsidRPr="00487F97">
        <w:t xml:space="preserve">Durante la </w:t>
      </w:r>
      <w:r w:rsidR="00077713" w:rsidRPr="00487F97">
        <w:t xml:space="preserve">ejecución e </w:t>
      </w:r>
      <w:r w:rsidRPr="00487F97">
        <w:t xml:space="preserve">inspección de los </w:t>
      </w:r>
      <w:r w:rsidR="00077713" w:rsidRPr="00487F97">
        <w:t xml:space="preserve">resultados de los </w:t>
      </w:r>
      <w:r w:rsidRPr="00487F97">
        <w:t xml:space="preserve">modelos </w:t>
      </w:r>
      <w:r w:rsidR="00077713" w:rsidRPr="00487F97">
        <w:t>he</w:t>
      </w:r>
      <w:r w:rsidRPr="00487F97">
        <w:t xml:space="preserve"> identific</w:t>
      </w:r>
      <w:r w:rsidR="00077713" w:rsidRPr="00487F97">
        <w:t>ado</w:t>
      </w:r>
      <w:r w:rsidRPr="00487F97">
        <w:t xml:space="preserve"> un aspecto</w:t>
      </w:r>
      <w:r w:rsidR="00077713" w:rsidRPr="00487F97">
        <w:t xml:space="preserve"> importante para el etiquetado. Ambos modelos usan etiquetados distintos para la identificación de nombres propios ya que los utilizados para poder operar apropiadamente con dichos modelos</w:t>
      </w:r>
      <w:r w:rsidRPr="00487F97">
        <w:t>:</w:t>
      </w:r>
    </w:p>
    <w:p w14:paraId="6F05B158" w14:textId="77777777" w:rsidR="00077713" w:rsidRPr="00487F97" w:rsidRDefault="00077713" w:rsidP="00077713"/>
    <w:p w14:paraId="08FCBFE7" w14:textId="716A1F60" w:rsidR="00AF6239" w:rsidRPr="00487F97" w:rsidRDefault="00AF6239" w:rsidP="00183AFA">
      <w:pPr>
        <w:numPr>
          <w:ilvl w:val="0"/>
          <w:numId w:val="12"/>
        </w:numPr>
      </w:pPr>
      <w:r w:rsidRPr="00487F97">
        <w:t>E</w:t>
      </w:r>
      <w:r w:rsidR="00077713" w:rsidRPr="00487F97">
        <w:t xml:space="preserve">n </w:t>
      </w:r>
      <w:r w:rsidR="00077713" w:rsidRPr="00487F97">
        <w:rPr>
          <w:i/>
          <w:iCs/>
        </w:rPr>
        <w:t>E</w:t>
      </w:r>
      <w:r w:rsidRPr="00487F97">
        <w:rPr>
          <w:i/>
          <w:iCs/>
        </w:rPr>
        <w:t>spañol</w:t>
      </w:r>
      <w:r w:rsidRPr="00487F97">
        <w:t xml:space="preserve"> (</w:t>
      </w:r>
      <w:r w:rsidRPr="00487F97">
        <w:rPr>
          <w:i/>
          <w:iCs/>
        </w:rPr>
        <w:t>es_core_news_sm</w:t>
      </w:r>
      <w:r w:rsidRPr="00487F97">
        <w:t xml:space="preserve">) utiliza la etiqueta </w:t>
      </w:r>
      <w:r w:rsidRPr="00487F97">
        <w:rPr>
          <w:b/>
          <w:bCs/>
        </w:rPr>
        <w:t>PER</w:t>
      </w:r>
      <w:r w:rsidRPr="00487F97">
        <w:t xml:space="preserve"> para identificar personas.</w:t>
      </w:r>
    </w:p>
    <w:p w14:paraId="635AA628" w14:textId="0B4BDA9E" w:rsidR="00AF6239" w:rsidRPr="00487F97" w:rsidRDefault="00AF6239" w:rsidP="00183AFA">
      <w:pPr>
        <w:numPr>
          <w:ilvl w:val="0"/>
          <w:numId w:val="12"/>
        </w:numPr>
      </w:pPr>
      <w:r w:rsidRPr="00487F97">
        <w:t xml:space="preserve">El modelo de </w:t>
      </w:r>
      <w:r w:rsidR="00077713" w:rsidRPr="00487F97">
        <w:rPr>
          <w:i/>
          <w:iCs/>
        </w:rPr>
        <w:t>L</w:t>
      </w:r>
      <w:r w:rsidRPr="00487F97">
        <w:rPr>
          <w:i/>
          <w:iCs/>
        </w:rPr>
        <w:t>atín</w:t>
      </w:r>
      <w:r w:rsidRPr="00487F97">
        <w:t xml:space="preserve"> (</w:t>
      </w:r>
      <w:r w:rsidRPr="00487F97">
        <w:rPr>
          <w:i/>
          <w:iCs/>
        </w:rPr>
        <w:t>la_core_web_md</w:t>
      </w:r>
      <w:r w:rsidRPr="00487F97">
        <w:t>)</w:t>
      </w:r>
      <w:r w:rsidR="00077713" w:rsidRPr="00487F97">
        <w:t>, al parecer, después de usar, revisar y buscar,</w:t>
      </w:r>
      <w:r w:rsidRPr="00487F97">
        <w:t xml:space="preserve"> implementa el estándar OntoNotes, utilizando la etiqueta </w:t>
      </w:r>
      <w:r w:rsidRPr="00487F97">
        <w:rPr>
          <w:b/>
          <w:bCs/>
        </w:rPr>
        <w:t>PERSON</w:t>
      </w:r>
      <w:r w:rsidRPr="00487F97">
        <w:t>.</w:t>
      </w:r>
    </w:p>
    <w:p w14:paraId="3F0F12FC" w14:textId="77777777" w:rsidR="00487F97" w:rsidRDefault="00487F97" w:rsidP="00077713">
      <w:pPr>
        <w:rPr>
          <w:b/>
          <w:bCs/>
        </w:rPr>
      </w:pPr>
    </w:p>
    <w:p w14:paraId="075329F4" w14:textId="6A57A2D7" w:rsidR="00AF6239" w:rsidRPr="00487F97" w:rsidRDefault="00AF6239" w:rsidP="00077713">
      <w:pPr>
        <w:rPr>
          <w:b/>
          <w:bCs/>
        </w:rPr>
      </w:pPr>
      <w:r w:rsidRPr="00487F97">
        <w:rPr>
          <w:b/>
          <w:bCs/>
        </w:rPr>
        <w:t>Evaluación Individual de Modelos</w:t>
      </w:r>
    </w:p>
    <w:p w14:paraId="1C7D230D" w14:textId="22B7F949" w:rsidR="00AF6239" w:rsidRPr="00487F97" w:rsidRDefault="00AF6239" w:rsidP="007872A9">
      <w:r w:rsidRPr="00487F97">
        <w:rPr>
          <w:b/>
          <w:bCs/>
          <w:i/>
          <w:iCs/>
        </w:rPr>
        <w:t>Español (es_core_news_sm)</w:t>
      </w:r>
    </w:p>
    <w:p w14:paraId="6A00A8E4" w14:textId="72C97FD2" w:rsidR="00A008D9" w:rsidRPr="00487F97" w:rsidRDefault="007872A9" w:rsidP="007872A9">
      <w:r w:rsidRPr="00487F97">
        <w:t>Aunque tenga un a</w:t>
      </w:r>
      <w:r w:rsidR="00AF6239" w:rsidRPr="00487F97">
        <w:t xml:space="preserve">lto rendimiento </w:t>
      </w:r>
      <w:r w:rsidRPr="00487F97">
        <w:t xml:space="preserve">para </w:t>
      </w:r>
      <w:r w:rsidR="00AF6239" w:rsidRPr="00487F97">
        <w:t xml:space="preserve">capturar vocabulario y estructuras gramaticales modernas </w:t>
      </w:r>
      <w:r w:rsidRPr="00487F97">
        <w:t xml:space="preserve">con respecto al texto seleccionado presenta las evidentes </w:t>
      </w:r>
      <w:r w:rsidRPr="00487F97">
        <w:rPr>
          <w:b/>
          <w:bCs/>
        </w:rPr>
        <w:t>li</w:t>
      </w:r>
      <w:r w:rsidR="00AF6239" w:rsidRPr="00487F97">
        <w:rPr>
          <w:b/>
          <w:bCs/>
        </w:rPr>
        <w:t>mitaciones</w:t>
      </w:r>
      <w:r w:rsidRPr="00487F97">
        <w:t>, como puede ver primeramente dando una</w:t>
      </w:r>
      <w:r w:rsidR="00AF6239" w:rsidRPr="00487F97">
        <w:t xml:space="preserve"> mayor tasa de falsos positivos en palabras con </w:t>
      </w:r>
      <w:r w:rsidRPr="00487F97">
        <w:t xml:space="preserve">la </w:t>
      </w:r>
      <w:r w:rsidR="00AF6239" w:rsidRPr="00487F97">
        <w:t>mayúscula inicial</w:t>
      </w:r>
      <w:r w:rsidRPr="00487F97">
        <w:t xml:space="preserve">, véanse </w:t>
      </w:r>
      <w:r w:rsidR="00AF6239" w:rsidRPr="00487F97">
        <w:t xml:space="preserve">sustantivos o palabras de origen no castellano debido a </w:t>
      </w:r>
      <w:r w:rsidRPr="00487F97">
        <w:t>la inclusión del Latín</w:t>
      </w:r>
      <w:r w:rsidR="00AF6239" w:rsidRPr="00487F97">
        <w:t>.</w:t>
      </w:r>
    </w:p>
    <w:p w14:paraId="086C7F1C" w14:textId="77777777" w:rsidR="00A008D9" w:rsidRDefault="00A008D9" w:rsidP="007872A9">
      <w:pPr>
        <w:rPr>
          <w:sz w:val="18"/>
          <w:szCs w:val="18"/>
        </w:rPr>
      </w:pPr>
    </w:p>
    <w:p w14:paraId="1E1DEA74" w14:textId="77777777" w:rsidR="00A008D9" w:rsidRDefault="00A008D9" w:rsidP="00A008D9">
      <w:pPr>
        <w:pStyle w:val="Prrafocdigo"/>
        <w:ind w:firstLine="284"/>
        <w:rPr>
          <w:sz w:val="14"/>
          <w:szCs w:val="14"/>
        </w:rPr>
      </w:pPr>
    </w:p>
    <w:p w14:paraId="5711B394" w14:textId="6115D875" w:rsidR="00A008D9" w:rsidRPr="00487F97" w:rsidRDefault="00A008D9" w:rsidP="00A008D9">
      <w:pPr>
        <w:pStyle w:val="Prrafocdigo"/>
        <w:ind w:firstLine="284"/>
        <w:rPr>
          <w:szCs w:val="18"/>
        </w:rPr>
      </w:pPr>
      <w:r w:rsidRPr="00487F97">
        <w:rPr>
          <w:szCs w:val="18"/>
        </w:rPr>
        <w:t>+ =========================================================</w:t>
      </w:r>
    </w:p>
    <w:p w14:paraId="5D230EAE" w14:textId="77777777" w:rsidR="00A008D9" w:rsidRPr="00487F97" w:rsidRDefault="00A008D9" w:rsidP="00A008D9">
      <w:pPr>
        <w:pStyle w:val="Prrafocdigo"/>
        <w:ind w:firstLine="284"/>
        <w:rPr>
          <w:szCs w:val="18"/>
        </w:rPr>
      </w:pPr>
      <w:r w:rsidRPr="00487F97">
        <w:rPr>
          <w:szCs w:val="18"/>
        </w:rPr>
        <w:t>+ LANGUAGE MODEL: -Spanish-</w:t>
      </w:r>
    </w:p>
    <w:p w14:paraId="24F701DA" w14:textId="77777777" w:rsidR="00A008D9" w:rsidRPr="00487F97" w:rsidRDefault="00A008D9" w:rsidP="00A008D9">
      <w:pPr>
        <w:pStyle w:val="Prrafocdigo"/>
        <w:ind w:firstLine="284"/>
        <w:rPr>
          <w:szCs w:val="18"/>
        </w:rPr>
      </w:pPr>
      <w:r w:rsidRPr="00487F97">
        <w:rPr>
          <w:szCs w:val="18"/>
        </w:rPr>
        <w:t>+ Persons proper names extracted from the text (PER label):</w:t>
      </w:r>
    </w:p>
    <w:p w14:paraId="330EDD77" w14:textId="77777777" w:rsidR="00A008D9" w:rsidRPr="00487F97" w:rsidRDefault="00A008D9" w:rsidP="00A008D9">
      <w:pPr>
        <w:pStyle w:val="Prrafocdigo"/>
        <w:ind w:firstLine="284"/>
        <w:rPr>
          <w:szCs w:val="18"/>
        </w:rPr>
      </w:pPr>
      <w:r w:rsidRPr="00487F97">
        <w:rPr>
          <w:szCs w:val="18"/>
        </w:rPr>
        <w:t>+ ---------------------------------------------------------</w:t>
      </w:r>
    </w:p>
    <w:p w14:paraId="5C52ECD4" w14:textId="77777777" w:rsidR="00A008D9" w:rsidRPr="00487F97" w:rsidRDefault="00A008D9" w:rsidP="00A008D9">
      <w:pPr>
        <w:pStyle w:val="Prrafocdigo"/>
        <w:ind w:firstLine="284"/>
        <w:rPr>
          <w:szCs w:val="18"/>
        </w:rPr>
      </w:pPr>
      <w:r w:rsidRPr="00487F97">
        <w:rPr>
          <w:szCs w:val="18"/>
        </w:rPr>
        <w:t xml:space="preserve">+ </w:t>
      </w:r>
    </w:p>
    <w:p w14:paraId="74546F9B" w14:textId="77777777" w:rsidR="00A008D9" w:rsidRPr="00487F97" w:rsidRDefault="00A008D9" w:rsidP="00A008D9">
      <w:pPr>
        <w:pStyle w:val="Prrafocdigo"/>
        <w:ind w:firstLine="284"/>
        <w:rPr>
          <w:szCs w:val="18"/>
        </w:rPr>
      </w:pPr>
      <w:r w:rsidRPr="00487F97">
        <w:rPr>
          <w:szCs w:val="18"/>
        </w:rPr>
        <w:t xml:space="preserve">Proper </w:t>
      </w:r>
      <w:r w:rsidRPr="00452B3F">
        <w:rPr>
          <w:szCs w:val="18"/>
        </w:rPr>
        <w:t>name</w:t>
      </w:r>
      <w:r w:rsidRPr="00487F97">
        <w:rPr>
          <w:szCs w:val="18"/>
        </w:rPr>
        <w:t>: Lucas</w:t>
      </w:r>
    </w:p>
    <w:p w14:paraId="664A9168" w14:textId="77777777" w:rsidR="00A008D9" w:rsidRPr="00487F97" w:rsidRDefault="00A008D9" w:rsidP="00A008D9">
      <w:pPr>
        <w:pStyle w:val="Prrafocdigo"/>
        <w:ind w:firstLine="284"/>
        <w:rPr>
          <w:szCs w:val="18"/>
        </w:rPr>
      </w:pPr>
      <w:r w:rsidRPr="00487F97">
        <w:rPr>
          <w:szCs w:val="18"/>
        </w:rPr>
        <w:t>Proper name: Rodrigor</w:t>
      </w:r>
    </w:p>
    <w:p w14:paraId="55B9259C" w14:textId="77777777" w:rsidR="00A008D9" w:rsidRPr="00487F97" w:rsidRDefault="00A008D9" w:rsidP="00A008D9">
      <w:pPr>
        <w:pStyle w:val="Prrafocdigo"/>
        <w:ind w:firstLine="284"/>
        <w:rPr>
          <w:szCs w:val="18"/>
        </w:rPr>
      </w:pPr>
      <w:r w:rsidRPr="00487F97">
        <w:rPr>
          <w:szCs w:val="18"/>
        </w:rPr>
        <w:t>Proper name: Rodrigor</w:t>
      </w:r>
    </w:p>
    <w:p w14:paraId="3AE4C1EA" w14:textId="77777777" w:rsidR="00A008D9" w:rsidRPr="00487F97" w:rsidRDefault="00A008D9" w:rsidP="00A008D9">
      <w:pPr>
        <w:pStyle w:val="Prrafocdigo"/>
        <w:ind w:firstLine="284"/>
        <w:rPr>
          <w:szCs w:val="18"/>
        </w:rPr>
      </w:pPr>
      <w:r w:rsidRPr="00487F97">
        <w:rPr>
          <w:szCs w:val="18"/>
        </w:rPr>
        <w:t>Proper name: Caballo</w:t>
      </w:r>
    </w:p>
    <w:p w14:paraId="74F00B97" w14:textId="77777777" w:rsidR="00A008D9" w:rsidRPr="00487F97" w:rsidRDefault="00A008D9" w:rsidP="00A008D9">
      <w:pPr>
        <w:pStyle w:val="Prrafocdigo"/>
        <w:ind w:firstLine="284"/>
        <w:rPr>
          <w:szCs w:val="18"/>
        </w:rPr>
      </w:pPr>
      <w:r w:rsidRPr="00487F97">
        <w:rPr>
          <w:szCs w:val="18"/>
        </w:rPr>
        <w:t>Proper name: wan minim</w:t>
      </w:r>
    </w:p>
    <w:p w14:paraId="37F99B0A" w14:textId="77777777" w:rsidR="00A008D9" w:rsidRPr="00487F97" w:rsidRDefault="00A008D9" w:rsidP="00A008D9">
      <w:pPr>
        <w:pStyle w:val="Prrafocdigo"/>
        <w:ind w:firstLine="284"/>
        <w:rPr>
          <w:szCs w:val="18"/>
        </w:rPr>
      </w:pPr>
      <w:r w:rsidRPr="00487F97">
        <w:rPr>
          <w:szCs w:val="18"/>
        </w:rPr>
        <w:t>Proper name: amet voluptate</w:t>
      </w:r>
    </w:p>
    <w:p w14:paraId="7DBD99C8" w14:textId="77777777" w:rsidR="00A008D9" w:rsidRPr="00487F97" w:rsidRDefault="00A008D9" w:rsidP="00A008D9">
      <w:pPr>
        <w:pStyle w:val="Prrafocdigo"/>
        <w:ind w:firstLine="284"/>
        <w:rPr>
          <w:szCs w:val="18"/>
        </w:rPr>
      </w:pPr>
      <w:r w:rsidRPr="00487F97">
        <w:rPr>
          <w:szCs w:val="18"/>
        </w:rPr>
        <w:t>Proper name: Labore</w:t>
      </w:r>
    </w:p>
    <w:p w14:paraId="6DC194F9" w14:textId="77777777" w:rsidR="00A008D9" w:rsidRPr="00487F97" w:rsidRDefault="00A008D9" w:rsidP="00A008D9">
      <w:pPr>
        <w:pStyle w:val="Prrafocdigo"/>
        <w:ind w:firstLine="284"/>
        <w:rPr>
          <w:szCs w:val="18"/>
        </w:rPr>
      </w:pPr>
      <w:r w:rsidRPr="00487F97">
        <w:rPr>
          <w:szCs w:val="18"/>
        </w:rPr>
        <w:t>Proper name: Dolor</w:t>
      </w:r>
    </w:p>
    <w:p w14:paraId="367D1675" w14:textId="77777777" w:rsidR="00A008D9" w:rsidRPr="00487F97" w:rsidRDefault="00A008D9" w:rsidP="00A008D9">
      <w:pPr>
        <w:pStyle w:val="Prrafocdigo"/>
        <w:ind w:firstLine="284"/>
        <w:rPr>
          <w:szCs w:val="18"/>
        </w:rPr>
      </w:pPr>
      <w:r w:rsidRPr="00487F97">
        <w:rPr>
          <w:szCs w:val="18"/>
        </w:rPr>
        <w:t>Proper name: Lucas</w:t>
      </w:r>
    </w:p>
    <w:p w14:paraId="77D36609" w14:textId="77777777" w:rsidR="00A008D9" w:rsidRPr="00487F97" w:rsidRDefault="00A008D9" w:rsidP="00A008D9">
      <w:pPr>
        <w:pStyle w:val="Prrafocdigo"/>
        <w:ind w:firstLine="284"/>
        <w:rPr>
          <w:szCs w:val="18"/>
        </w:rPr>
      </w:pPr>
      <w:r w:rsidRPr="00487F97">
        <w:rPr>
          <w:szCs w:val="18"/>
        </w:rPr>
        <w:t>Proper name: Lucas</w:t>
      </w:r>
    </w:p>
    <w:p w14:paraId="03FE57D1" w14:textId="77777777" w:rsidR="00A008D9" w:rsidRPr="00487F97" w:rsidRDefault="00A008D9" w:rsidP="00A008D9">
      <w:pPr>
        <w:pStyle w:val="Prrafocdigo"/>
        <w:ind w:firstLine="284"/>
        <w:rPr>
          <w:szCs w:val="18"/>
        </w:rPr>
      </w:pPr>
      <w:r w:rsidRPr="00487F97">
        <w:rPr>
          <w:szCs w:val="18"/>
        </w:rPr>
        <w:t xml:space="preserve">+ </w:t>
      </w:r>
    </w:p>
    <w:p w14:paraId="4F7B99CF" w14:textId="77777777" w:rsidR="00A008D9" w:rsidRPr="00487F97" w:rsidRDefault="00A008D9" w:rsidP="00A008D9">
      <w:pPr>
        <w:pStyle w:val="Prrafocdigo"/>
        <w:ind w:firstLine="284"/>
        <w:rPr>
          <w:szCs w:val="18"/>
        </w:rPr>
      </w:pPr>
      <w:r w:rsidRPr="00487F97">
        <w:rPr>
          <w:szCs w:val="18"/>
        </w:rPr>
        <w:t>+ All detected entities (for comparison):</w:t>
      </w:r>
    </w:p>
    <w:p w14:paraId="53C86C78" w14:textId="77777777" w:rsidR="00A008D9" w:rsidRPr="00487F97" w:rsidRDefault="00A008D9" w:rsidP="00A008D9">
      <w:pPr>
        <w:pStyle w:val="Prrafocdigo"/>
        <w:ind w:firstLine="284"/>
        <w:rPr>
          <w:szCs w:val="18"/>
        </w:rPr>
      </w:pPr>
      <w:r w:rsidRPr="00487F97">
        <w:rPr>
          <w:szCs w:val="18"/>
        </w:rPr>
        <w:t>+ ---------------------------------------</w:t>
      </w:r>
    </w:p>
    <w:p w14:paraId="4AF6225E" w14:textId="77777777" w:rsidR="00A008D9" w:rsidRPr="00487F97" w:rsidRDefault="00A008D9" w:rsidP="00A008D9">
      <w:pPr>
        <w:pStyle w:val="Prrafocdigo"/>
        <w:ind w:firstLine="284"/>
        <w:rPr>
          <w:szCs w:val="18"/>
        </w:rPr>
      </w:pPr>
      <w:r w:rsidRPr="00487F97">
        <w:rPr>
          <w:szCs w:val="18"/>
        </w:rPr>
        <w:t>Text: Lorem                       | Type/Label: MISC</w:t>
      </w:r>
    </w:p>
    <w:p w14:paraId="5F9143C4" w14:textId="77777777" w:rsidR="00A008D9" w:rsidRPr="00487F97" w:rsidRDefault="00A008D9" w:rsidP="00A008D9">
      <w:pPr>
        <w:pStyle w:val="Prrafocdigo"/>
        <w:ind w:firstLine="284"/>
        <w:rPr>
          <w:szCs w:val="18"/>
        </w:rPr>
      </w:pPr>
      <w:r w:rsidRPr="00487F97">
        <w:rPr>
          <w:szCs w:val="18"/>
        </w:rPr>
        <w:t>Text: occaecat pecador            | Type/Label: MISC</w:t>
      </w:r>
    </w:p>
    <w:p w14:paraId="62E1AB50" w14:textId="77777777" w:rsidR="00A008D9" w:rsidRPr="00487F97" w:rsidRDefault="00A008D9" w:rsidP="00A008D9">
      <w:pPr>
        <w:pStyle w:val="Prrafocdigo"/>
        <w:ind w:firstLine="284"/>
        <w:rPr>
          <w:szCs w:val="18"/>
        </w:rPr>
      </w:pPr>
      <w:r w:rsidRPr="00487F97">
        <w:rPr>
          <w:szCs w:val="18"/>
        </w:rPr>
        <w:t>Text: Aute ut aliquia diodeno     | Type/Label: MISC</w:t>
      </w:r>
    </w:p>
    <w:p w14:paraId="06761899" w14:textId="77777777" w:rsidR="00A008D9" w:rsidRPr="00487F97" w:rsidRDefault="00A008D9" w:rsidP="00A008D9">
      <w:pPr>
        <w:pStyle w:val="Prrafocdigo"/>
        <w:ind w:firstLine="284"/>
        <w:rPr>
          <w:szCs w:val="18"/>
        </w:rPr>
      </w:pPr>
      <w:r w:rsidRPr="00487F97">
        <w:rPr>
          <w:szCs w:val="18"/>
        </w:rPr>
        <w:t>Text: Lucas                       | Type/Label: PER</w:t>
      </w:r>
    </w:p>
    <w:p w14:paraId="7B9A54B5" w14:textId="77777777" w:rsidR="00A008D9" w:rsidRPr="00487F97" w:rsidRDefault="00A008D9" w:rsidP="00A008D9">
      <w:pPr>
        <w:pStyle w:val="Prrafocdigo"/>
        <w:ind w:firstLine="284"/>
        <w:rPr>
          <w:szCs w:val="18"/>
        </w:rPr>
      </w:pPr>
      <w:r w:rsidRPr="00487F97">
        <w:rPr>
          <w:szCs w:val="18"/>
        </w:rPr>
        <w:t>Text: No puedor pecador papaar    | Type/Label: MISC</w:t>
      </w:r>
    </w:p>
    <w:p w14:paraId="6AB0AD9F" w14:textId="77777777" w:rsidR="00A008D9" w:rsidRPr="00487F97" w:rsidRDefault="00A008D9" w:rsidP="00A008D9">
      <w:pPr>
        <w:pStyle w:val="Prrafocdigo"/>
        <w:ind w:firstLine="284"/>
        <w:rPr>
          <w:szCs w:val="18"/>
        </w:rPr>
      </w:pPr>
      <w:r w:rsidRPr="00487F97">
        <w:rPr>
          <w:szCs w:val="18"/>
        </w:rPr>
        <w:t>Text: Rodrigor                    | Type/Label: ORG</w:t>
      </w:r>
    </w:p>
    <w:p w14:paraId="17018EFF" w14:textId="77777777" w:rsidR="00A008D9" w:rsidRPr="00487F97" w:rsidRDefault="00A008D9" w:rsidP="00A008D9">
      <w:pPr>
        <w:pStyle w:val="Prrafocdigo"/>
        <w:ind w:firstLine="284"/>
        <w:rPr>
          <w:szCs w:val="18"/>
        </w:rPr>
      </w:pPr>
      <w:r w:rsidRPr="00487F97">
        <w:rPr>
          <w:szCs w:val="18"/>
        </w:rPr>
        <w:t>Text: occaecat                    | Type/Label: LOC</w:t>
      </w:r>
    </w:p>
    <w:p w14:paraId="31D78522" w14:textId="77777777" w:rsidR="00A008D9" w:rsidRPr="00487F97" w:rsidRDefault="00A008D9" w:rsidP="00A008D9">
      <w:pPr>
        <w:pStyle w:val="Prrafocdigo"/>
        <w:ind w:firstLine="284"/>
        <w:rPr>
          <w:szCs w:val="18"/>
        </w:rPr>
      </w:pPr>
      <w:r w:rsidRPr="00487F97">
        <w:rPr>
          <w:szCs w:val="18"/>
        </w:rPr>
        <w:t>Text: peich                       | Type/Label: LOC</w:t>
      </w:r>
    </w:p>
    <w:p w14:paraId="341B418B" w14:textId="77777777" w:rsidR="00A008D9" w:rsidRPr="00487F97" w:rsidRDefault="00A008D9" w:rsidP="00A008D9">
      <w:pPr>
        <w:pStyle w:val="Prrafocdigo"/>
        <w:ind w:firstLine="284"/>
        <w:rPr>
          <w:szCs w:val="18"/>
        </w:rPr>
      </w:pPr>
      <w:r w:rsidRPr="00487F97">
        <w:rPr>
          <w:szCs w:val="18"/>
        </w:rPr>
        <w:t>Text: Irure                       | Type/Label: ORG</w:t>
      </w:r>
    </w:p>
    <w:p w14:paraId="14AE4352" w14:textId="77777777" w:rsidR="00A008D9" w:rsidRPr="00487F97" w:rsidRDefault="00A008D9" w:rsidP="00A008D9">
      <w:pPr>
        <w:pStyle w:val="Prrafocdigo"/>
        <w:ind w:firstLine="284"/>
        <w:rPr>
          <w:szCs w:val="18"/>
        </w:rPr>
      </w:pPr>
      <w:r w:rsidRPr="00487F97">
        <w:rPr>
          <w:szCs w:val="18"/>
        </w:rPr>
        <w:t>Text: Magna                       | Type/Label: MISC</w:t>
      </w:r>
    </w:p>
    <w:p w14:paraId="7C5961C0" w14:textId="77777777" w:rsidR="00A008D9" w:rsidRPr="00487F97" w:rsidRDefault="00A008D9" w:rsidP="00A008D9">
      <w:pPr>
        <w:pStyle w:val="Prrafocdigo"/>
        <w:ind w:firstLine="284"/>
        <w:rPr>
          <w:szCs w:val="18"/>
        </w:rPr>
      </w:pPr>
      <w:r w:rsidRPr="00487F97">
        <w:rPr>
          <w:szCs w:val="18"/>
        </w:rPr>
        <w:t>Text: Rodrigor                    | Type/Label: PER</w:t>
      </w:r>
    </w:p>
    <w:p w14:paraId="0C07EF1A" w14:textId="77777777" w:rsidR="00A008D9" w:rsidRPr="00487F97" w:rsidRDefault="00A008D9" w:rsidP="00A008D9">
      <w:pPr>
        <w:pStyle w:val="Prrafocdigo"/>
        <w:ind w:firstLine="284"/>
        <w:rPr>
          <w:szCs w:val="18"/>
        </w:rPr>
      </w:pPr>
      <w:r w:rsidRPr="00487F97">
        <w:rPr>
          <w:szCs w:val="18"/>
        </w:rPr>
        <w:t>Text: Rodrigor                    | Type/Label: PER</w:t>
      </w:r>
    </w:p>
    <w:p w14:paraId="276C5EBC" w14:textId="77777777" w:rsidR="00A008D9" w:rsidRPr="00487F97" w:rsidRDefault="00A008D9" w:rsidP="00A008D9">
      <w:pPr>
        <w:pStyle w:val="Prrafocdigo"/>
        <w:ind w:firstLine="284"/>
        <w:rPr>
          <w:szCs w:val="18"/>
        </w:rPr>
      </w:pPr>
      <w:r w:rsidRPr="00487F97">
        <w:rPr>
          <w:szCs w:val="18"/>
        </w:rPr>
        <w:t>Text: A gramenawer occaecat       | Type/Label: MISC</w:t>
      </w:r>
    </w:p>
    <w:p w14:paraId="037B252C" w14:textId="77777777" w:rsidR="00A008D9" w:rsidRPr="00487F97" w:rsidRDefault="00A008D9" w:rsidP="00A008D9">
      <w:pPr>
        <w:pStyle w:val="Prrafocdigo"/>
        <w:ind w:firstLine="284"/>
        <w:rPr>
          <w:szCs w:val="18"/>
        </w:rPr>
      </w:pPr>
      <w:r w:rsidRPr="00487F97">
        <w:rPr>
          <w:szCs w:val="18"/>
        </w:rPr>
        <w:t>Text: occaecat                    | Type/Label: LOC</w:t>
      </w:r>
    </w:p>
    <w:p w14:paraId="264DB86A" w14:textId="77777777" w:rsidR="00A008D9" w:rsidRPr="00487F97" w:rsidRDefault="00A008D9" w:rsidP="00A008D9">
      <w:pPr>
        <w:pStyle w:val="Prrafocdigo"/>
        <w:ind w:firstLine="284"/>
        <w:rPr>
          <w:szCs w:val="18"/>
        </w:rPr>
      </w:pPr>
      <w:r w:rsidRPr="00487F97">
        <w:rPr>
          <w:szCs w:val="18"/>
        </w:rPr>
        <w:t>Text: Caballo                     | Type/Label: PER</w:t>
      </w:r>
    </w:p>
    <w:p w14:paraId="0EA89387" w14:textId="77777777" w:rsidR="00A008D9" w:rsidRPr="00487F97" w:rsidRDefault="00A008D9" w:rsidP="00A008D9">
      <w:pPr>
        <w:pStyle w:val="Prrafocdigo"/>
        <w:ind w:firstLine="284"/>
        <w:rPr>
          <w:szCs w:val="18"/>
        </w:rPr>
      </w:pPr>
      <w:r w:rsidRPr="00487F97">
        <w:rPr>
          <w:szCs w:val="18"/>
        </w:rPr>
        <w:t>Text: wan minim                   | Type/Label: PER</w:t>
      </w:r>
    </w:p>
    <w:p w14:paraId="74304D6C" w14:textId="77777777" w:rsidR="00A008D9" w:rsidRPr="00487F97" w:rsidRDefault="00A008D9" w:rsidP="00A008D9">
      <w:pPr>
        <w:pStyle w:val="Prrafocdigo"/>
        <w:ind w:firstLine="284"/>
        <w:rPr>
          <w:szCs w:val="18"/>
        </w:rPr>
      </w:pPr>
      <w:r w:rsidRPr="00487F97">
        <w:rPr>
          <w:szCs w:val="18"/>
        </w:rPr>
        <w:t>Text: amet voluptate              | Type/Label: PER</w:t>
      </w:r>
    </w:p>
    <w:p w14:paraId="7C172EF4" w14:textId="77777777" w:rsidR="00A008D9" w:rsidRPr="00487F97" w:rsidRDefault="00A008D9" w:rsidP="00A008D9">
      <w:pPr>
        <w:pStyle w:val="Prrafocdigo"/>
        <w:ind w:firstLine="284"/>
        <w:rPr>
          <w:szCs w:val="18"/>
        </w:rPr>
      </w:pPr>
      <w:r w:rsidRPr="00487F97">
        <w:rPr>
          <w:szCs w:val="18"/>
        </w:rPr>
        <w:t>Text: Labore                      | Type/Label: PER</w:t>
      </w:r>
    </w:p>
    <w:p w14:paraId="20713743" w14:textId="77777777" w:rsidR="00A008D9" w:rsidRPr="00487F97" w:rsidRDefault="00A008D9" w:rsidP="00A008D9">
      <w:pPr>
        <w:pStyle w:val="Prrafocdigo"/>
        <w:ind w:firstLine="284"/>
        <w:rPr>
          <w:szCs w:val="18"/>
        </w:rPr>
      </w:pPr>
      <w:r w:rsidRPr="00487F97">
        <w:rPr>
          <w:szCs w:val="18"/>
        </w:rPr>
        <w:lastRenderedPageBreak/>
        <w:t>Text: Et está la cosa muy malar   | Type/Label: MISC</w:t>
      </w:r>
    </w:p>
    <w:p w14:paraId="3261B91E" w14:textId="77777777" w:rsidR="00A008D9" w:rsidRPr="00487F97" w:rsidRDefault="00A008D9" w:rsidP="00A008D9">
      <w:pPr>
        <w:pStyle w:val="Prrafocdigo"/>
        <w:ind w:firstLine="284"/>
        <w:rPr>
          <w:szCs w:val="18"/>
        </w:rPr>
      </w:pPr>
      <w:r w:rsidRPr="00487F97">
        <w:rPr>
          <w:szCs w:val="18"/>
        </w:rPr>
        <w:t>Text: A wan commodo reprehenderit | Type/Label: MISC</w:t>
      </w:r>
    </w:p>
    <w:p w14:paraId="6A077B14" w14:textId="77777777" w:rsidR="00A008D9" w:rsidRPr="00487F97" w:rsidRDefault="00A008D9" w:rsidP="00A008D9">
      <w:pPr>
        <w:pStyle w:val="Prrafocdigo"/>
        <w:ind w:firstLine="284"/>
        <w:rPr>
          <w:szCs w:val="18"/>
        </w:rPr>
      </w:pPr>
      <w:r w:rsidRPr="00487F97">
        <w:rPr>
          <w:szCs w:val="18"/>
        </w:rPr>
        <w:t>Text: Dolor                       | Type/Label: PER</w:t>
      </w:r>
    </w:p>
    <w:p w14:paraId="3C099D89" w14:textId="77777777" w:rsidR="00A008D9" w:rsidRPr="00487F97" w:rsidRDefault="00A008D9" w:rsidP="00A008D9">
      <w:pPr>
        <w:pStyle w:val="Prrafocdigo"/>
        <w:ind w:firstLine="284"/>
        <w:rPr>
          <w:szCs w:val="18"/>
        </w:rPr>
      </w:pPr>
      <w:r w:rsidRPr="00487F97">
        <w:rPr>
          <w:szCs w:val="18"/>
        </w:rPr>
        <w:t>Text: Lucas                       | Type/Label: PER</w:t>
      </w:r>
    </w:p>
    <w:p w14:paraId="57ED607E" w14:textId="77777777" w:rsidR="00A008D9" w:rsidRPr="00487F97" w:rsidRDefault="00A008D9" w:rsidP="00A008D9">
      <w:pPr>
        <w:pStyle w:val="Prrafocdigo"/>
        <w:ind w:firstLine="284"/>
        <w:rPr>
          <w:szCs w:val="18"/>
        </w:rPr>
      </w:pPr>
      <w:r w:rsidRPr="00487F97">
        <w:rPr>
          <w:szCs w:val="18"/>
        </w:rPr>
        <w:t>Text: hasé                        | Type/Label: LOC</w:t>
      </w:r>
    </w:p>
    <w:p w14:paraId="489BA5CD" w14:textId="77777777" w:rsidR="00A008D9" w:rsidRPr="00487F97" w:rsidRDefault="00A008D9" w:rsidP="00A008D9">
      <w:pPr>
        <w:pStyle w:val="Prrafocdigo"/>
        <w:ind w:firstLine="284"/>
        <w:rPr>
          <w:szCs w:val="18"/>
        </w:rPr>
      </w:pPr>
      <w:r w:rsidRPr="00487F97">
        <w:rPr>
          <w:szCs w:val="18"/>
        </w:rPr>
        <w:t>Text: Lucas                       | Type/Label: PER</w:t>
      </w:r>
    </w:p>
    <w:p w14:paraId="1634961F" w14:textId="77777777" w:rsidR="00A008D9" w:rsidRPr="00487F97" w:rsidRDefault="00A008D9" w:rsidP="00A008D9">
      <w:pPr>
        <w:pStyle w:val="Prrafocdigo"/>
        <w:ind w:firstLine="284"/>
        <w:rPr>
          <w:szCs w:val="18"/>
        </w:rPr>
      </w:pPr>
      <w:r w:rsidRPr="00487F97">
        <w:rPr>
          <w:szCs w:val="18"/>
        </w:rPr>
        <w:t>Text: Velit qui irure             | Type/Label: MISC</w:t>
      </w:r>
    </w:p>
    <w:p w14:paraId="7A6FE545" w14:textId="77777777" w:rsidR="00A008D9" w:rsidRPr="00487F97" w:rsidRDefault="00A008D9" w:rsidP="00A008D9">
      <w:pPr>
        <w:pStyle w:val="Prrafocdigo"/>
        <w:ind w:firstLine="284"/>
        <w:rPr>
          <w:szCs w:val="18"/>
        </w:rPr>
      </w:pPr>
      <w:r w:rsidRPr="00487F97">
        <w:rPr>
          <w:szCs w:val="18"/>
        </w:rPr>
        <w:t>Text: occaecat                    | Type/Label: LOC</w:t>
      </w:r>
    </w:p>
    <w:p w14:paraId="169EA7B4" w14:textId="5F946B7F" w:rsidR="00394BCA" w:rsidRPr="00487F97" w:rsidRDefault="00394BCA" w:rsidP="00A008D9">
      <w:pPr>
        <w:pStyle w:val="Prrafocdigo"/>
        <w:ind w:firstLine="284"/>
        <w:rPr>
          <w:szCs w:val="18"/>
        </w:rPr>
      </w:pPr>
      <w:r w:rsidRPr="00487F97">
        <w:rPr>
          <w:szCs w:val="18"/>
        </w:rPr>
        <w:t>+</w:t>
      </w:r>
    </w:p>
    <w:p w14:paraId="31BB893E" w14:textId="77777777" w:rsidR="00A008D9" w:rsidRPr="00487F97" w:rsidRDefault="00A008D9" w:rsidP="00A008D9">
      <w:pPr>
        <w:pStyle w:val="Prrafocdigo"/>
        <w:ind w:firstLine="284"/>
        <w:rPr>
          <w:szCs w:val="18"/>
        </w:rPr>
      </w:pPr>
      <w:r w:rsidRPr="00487F97">
        <w:rPr>
          <w:szCs w:val="18"/>
        </w:rPr>
        <w:t>+ Time to load: 0.0367 seconds</w:t>
      </w:r>
    </w:p>
    <w:p w14:paraId="028CEF10" w14:textId="77777777" w:rsidR="00A008D9" w:rsidRPr="00487F97" w:rsidRDefault="00A008D9" w:rsidP="00A008D9">
      <w:pPr>
        <w:pStyle w:val="Prrafocdigo"/>
        <w:ind w:firstLine="284"/>
        <w:rPr>
          <w:szCs w:val="18"/>
        </w:rPr>
      </w:pPr>
      <w:r w:rsidRPr="00487F97">
        <w:rPr>
          <w:szCs w:val="18"/>
        </w:rPr>
        <w:t>+ =========================================================</w:t>
      </w:r>
    </w:p>
    <w:p w14:paraId="4242E276" w14:textId="77777777" w:rsidR="00A008D9" w:rsidRPr="00A008D9" w:rsidRDefault="00A008D9" w:rsidP="00A008D9">
      <w:pPr>
        <w:pStyle w:val="Prrafocdigo"/>
        <w:rPr>
          <w:sz w:val="14"/>
          <w:szCs w:val="14"/>
        </w:rPr>
      </w:pPr>
    </w:p>
    <w:p w14:paraId="0CDF2410" w14:textId="77777777" w:rsidR="00165820" w:rsidRDefault="00165820" w:rsidP="007872A9">
      <w:pPr>
        <w:rPr>
          <w:sz w:val="18"/>
          <w:szCs w:val="18"/>
        </w:rPr>
      </w:pPr>
    </w:p>
    <w:p w14:paraId="6D5318C2" w14:textId="5B63E9FC" w:rsidR="00AF6239" w:rsidRPr="00487F97" w:rsidRDefault="007872A9" w:rsidP="007872A9">
      <w:pPr>
        <w:rPr>
          <w:b/>
          <w:bCs/>
          <w:i/>
          <w:iCs/>
        </w:rPr>
      </w:pPr>
      <w:r w:rsidRPr="00487F97">
        <w:rPr>
          <w:b/>
          <w:bCs/>
          <w:i/>
          <w:iCs/>
        </w:rPr>
        <w:t>L</w:t>
      </w:r>
      <w:r w:rsidR="00AF6239" w:rsidRPr="00487F97">
        <w:rPr>
          <w:b/>
          <w:bCs/>
          <w:i/>
          <w:iCs/>
        </w:rPr>
        <w:t>atín (la_core_web_md)</w:t>
      </w:r>
    </w:p>
    <w:p w14:paraId="4F78C24D" w14:textId="00C73F57" w:rsidR="00AF6239" w:rsidRPr="00487F97" w:rsidRDefault="00D42EBF" w:rsidP="00A008D9">
      <w:r w:rsidRPr="00487F97">
        <w:t xml:space="preserve">Para las palabras en Latín, como comenté anteriormente, hemos añadido el modelo </w:t>
      </w:r>
      <w:r w:rsidRPr="00487F97">
        <w:rPr>
          <w:b/>
          <w:bCs/>
          <w:i/>
          <w:iCs/>
        </w:rPr>
        <w:t>la_core_web_md</w:t>
      </w:r>
      <w:r w:rsidRPr="00487F97">
        <w:t xml:space="preserve">. </w:t>
      </w:r>
      <w:r w:rsidR="007872A9" w:rsidRPr="00487F97">
        <w:t xml:space="preserve">Se evidencia claramente que tiene </w:t>
      </w:r>
      <w:r w:rsidR="00A008D9" w:rsidRPr="00487F97">
        <w:t>la s</w:t>
      </w:r>
      <w:r w:rsidR="00AF6239" w:rsidRPr="00487F97">
        <w:t xml:space="preserve">ensibilidad a </w:t>
      </w:r>
      <w:r w:rsidR="00A008D9" w:rsidRPr="00487F97">
        <w:t xml:space="preserve">los </w:t>
      </w:r>
      <w:r w:rsidR="00AF6239" w:rsidRPr="00487F97">
        <w:t xml:space="preserve">términos </w:t>
      </w:r>
      <w:r w:rsidR="00A008D9" w:rsidRPr="00487F97">
        <w:t xml:space="preserve">de origen Latín y </w:t>
      </w:r>
      <w:r w:rsidR="00AF6239" w:rsidRPr="00487F97">
        <w:t>declinados</w:t>
      </w:r>
      <w:r w:rsidR="00A008D9" w:rsidRPr="00487F97">
        <w:t xml:space="preserve"> ya que tiene menos capturas de términos, pero al ser el texto como es, p</w:t>
      </w:r>
      <w:r w:rsidR="00AF6239" w:rsidRPr="00487F97">
        <w:t xml:space="preserve">uede omitir nombres o </w:t>
      </w:r>
      <w:r w:rsidR="00A008D9" w:rsidRPr="00487F97">
        <w:t>expresiones</w:t>
      </w:r>
      <w:r w:rsidR="00AF6239" w:rsidRPr="00487F97">
        <w:t xml:space="preserve"> propi</w:t>
      </w:r>
      <w:r w:rsidR="00A008D9" w:rsidRPr="00487F97">
        <w:t>a</w:t>
      </w:r>
      <w:r w:rsidR="00AF6239" w:rsidRPr="00487F97">
        <w:t>s del español.</w:t>
      </w:r>
    </w:p>
    <w:p w14:paraId="53AF008E" w14:textId="77777777" w:rsidR="00A008D9" w:rsidRDefault="00A008D9" w:rsidP="00A008D9">
      <w:pPr>
        <w:rPr>
          <w:sz w:val="18"/>
          <w:szCs w:val="18"/>
        </w:rPr>
      </w:pPr>
    </w:p>
    <w:p w14:paraId="718D84B6" w14:textId="77777777" w:rsidR="00A008D9" w:rsidRDefault="00A008D9" w:rsidP="00A008D9">
      <w:pPr>
        <w:pStyle w:val="Prrafocdigo"/>
        <w:ind w:firstLine="284"/>
        <w:rPr>
          <w:sz w:val="14"/>
          <w:szCs w:val="14"/>
        </w:rPr>
      </w:pPr>
    </w:p>
    <w:p w14:paraId="480E28F9" w14:textId="7BB533B4" w:rsidR="00A008D9" w:rsidRPr="00487F97" w:rsidRDefault="00A008D9" w:rsidP="00A008D9">
      <w:pPr>
        <w:pStyle w:val="Prrafocdigo"/>
        <w:ind w:firstLine="284"/>
        <w:rPr>
          <w:szCs w:val="18"/>
        </w:rPr>
      </w:pPr>
      <w:r w:rsidRPr="00487F97">
        <w:rPr>
          <w:szCs w:val="18"/>
        </w:rPr>
        <w:t>+ =========================================================</w:t>
      </w:r>
    </w:p>
    <w:p w14:paraId="6246BBBC" w14:textId="77777777" w:rsidR="00A008D9" w:rsidRPr="00487F97" w:rsidRDefault="00A008D9" w:rsidP="00A008D9">
      <w:pPr>
        <w:pStyle w:val="Prrafocdigo"/>
        <w:ind w:firstLine="284"/>
        <w:rPr>
          <w:szCs w:val="18"/>
        </w:rPr>
      </w:pPr>
      <w:r w:rsidRPr="00487F97">
        <w:rPr>
          <w:szCs w:val="18"/>
        </w:rPr>
        <w:t>+ LANGUAGE MODEL: -Latin-</w:t>
      </w:r>
    </w:p>
    <w:p w14:paraId="4E9D0EFC" w14:textId="77777777" w:rsidR="00A008D9" w:rsidRPr="00487F97" w:rsidRDefault="00A008D9" w:rsidP="00A008D9">
      <w:pPr>
        <w:pStyle w:val="Prrafocdigo"/>
        <w:ind w:firstLine="284"/>
        <w:rPr>
          <w:szCs w:val="18"/>
        </w:rPr>
      </w:pPr>
      <w:r w:rsidRPr="00487F97">
        <w:rPr>
          <w:szCs w:val="18"/>
        </w:rPr>
        <w:t>+ Persons proper names extracted from the text (PER label):</w:t>
      </w:r>
    </w:p>
    <w:p w14:paraId="7A54C4C4" w14:textId="77777777" w:rsidR="00A008D9" w:rsidRPr="00487F97" w:rsidRDefault="00A008D9" w:rsidP="00A008D9">
      <w:pPr>
        <w:pStyle w:val="Prrafocdigo"/>
        <w:ind w:firstLine="284"/>
        <w:rPr>
          <w:szCs w:val="18"/>
        </w:rPr>
      </w:pPr>
      <w:r w:rsidRPr="00487F97">
        <w:rPr>
          <w:szCs w:val="18"/>
        </w:rPr>
        <w:t>+ ---------------------------------------------------------</w:t>
      </w:r>
    </w:p>
    <w:p w14:paraId="210D90A3" w14:textId="77777777" w:rsidR="00A008D9" w:rsidRPr="00487F97" w:rsidRDefault="00A008D9" w:rsidP="00A008D9">
      <w:pPr>
        <w:pStyle w:val="Prrafocdigo"/>
        <w:ind w:firstLine="284"/>
        <w:rPr>
          <w:szCs w:val="18"/>
        </w:rPr>
      </w:pPr>
      <w:r w:rsidRPr="00487F97">
        <w:rPr>
          <w:szCs w:val="18"/>
        </w:rPr>
        <w:t xml:space="preserve">+ </w:t>
      </w:r>
    </w:p>
    <w:p w14:paraId="20727364" w14:textId="77777777" w:rsidR="00A008D9" w:rsidRPr="00487F97" w:rsidRDefault="00A008D9" w:rsidP="00A008D9">
      <w:pPr>
        <w:pStyle w:val="Prrafocdigo"/>
        <w:ind w:firstLine="284"/>
        <w:rPr>
          <w:szCs w:val="18"/>
        </w:rPr>
      </w:pPr>
      <w:r w:rsidRPr="00487F97">
        <w:rPr>
          <w:szCs w:val="18"/>
        </w:rPr>
        <w:t>Proper name: Lucas</w:t>
      </w:r>
    </w:p>
    <w:p w14:paraId="61C18351" w14:textId="77777777" w:rsidR="00A008D9" w:rsidRPr="00487F97" w:rsidRDefault="00A008D9" w:rsidP="00A008D9">
      <w:pPr>
        <w:pStyle w:val="Prrafocdigo"/>
        <w:ind w:firstLine="284"/>
        <w:rPr>
          <w:szCs w:val="18"/>
        </w:rPr>
      </w:pPr>
      <w:r w:rsidRPr="00487F97">
        <w:rPr>
          <w:szCs w:val="18"/>
        </w:rPr>
        <w:t>Proper name: Rodrigor</w:t>
      </w:r>
    </w:p>
    <w:p w14:paraId="57D798E9" w14:textId="77777777" w:rsidR="00A008D9" w:rsidRPr="00487F97" w:rsidRDefault="00A008D9" w:rsidP="00A008D9">
      <w:pPr>
        <w:pStyle w:val="Prrafocdigo"/>
        <w:ind w:firstLine="284"/>
        <w:rPr>
          <w:szCs w:val="18"/>
        </w:rPr>
      </w:pPr>
      <w:r w:rsidRPr="00487F97">
        <w:rPr>
          <w:szCs w:val="18"/>
        </w:rPr>
        <w:t>Proper name: Magna</w:t>
      </w:r>
    </w:p>
    <w:p w14:paraId="0511FE5C" w14:textId="77777777" w:rsidR="00A008D9" w:rsidRPr="00487F97" w:rsidRDefault="00A008D9" w:rsidP="00A008D9">
      <w:pPr>
        <w:pStyle w:val="Prrafocdigo"/>
        <w:ind w:firstLine="284"/>
        <w:rPr>
          <w:szCs w:val="18"/>
        </w:rPr>
      </w:pPr>
      <w:r w:rsidRPr="00487F97">
        <w:rPr>
          <w:szCs w:val="18"/>
        </w:rPr>
        <w:t>Proper name: Rodrigor</w:t>
      </w:r>
    </w:p>
    <w:p w14:paraId="1E57CF7D" w14:textId="77777777" w:rsidR="00A008D9" w:rsidRPr="00487F97" w:rsidRDefault="00A008D9" w:rsidP="00A008D9">
      <w:pPr>
        <w:pStyle w:val="Prrafocdigo"/>
        <w:ind w:firstLine="284"/>
        <w:rPr>
          <w:szCs w:val="18"/>
        </w:rPr>
      </w:pPr>
      <w:r w:rsidRPr="00487F97">
        <w:rPr>
          <w:szCs w:val="18"/>
        </w:rPr>
        <w:t>Proper name: Rodrigor</w:t>
      </w:r>
    </w:p>
    <w:p w14:paraId="29BFAD80" w14:textId="77777777" w:rsidR="00A008D9" w:rsidRPr="00487F97" w:rsidRDefault="00A008D9" w:rsidP="00A008D9">
      <w:pPr>
        <w:pStyle w:val="Prrafocdigo"/>
        <w:ind w:firstLine="284"/>
        <w:rPr>
          <w:szCs w:val="18"/>
        </w:rPr>
      </w:pPr>
      <w:r w:rsidRPr="00487F97">
        <w:rPr>
          <w:szCs w:val="18"/>
        </w:rPr>
        <w:t>Proper name: Caballo</w:t>
      </w:r>
    </w:p>
    <w:p w14:paraId="396FDF18" w14:textId="77777777" w:rsidR="00A008D9" w:rsidRPr="00487F97" w:rsidRDefault="00A008D9" w:rsidP="00A008D9">
      <w:pPr>
        <w:pStyle w:val="Prrafocdigo"/>
        <w:ind w:firstLine="284"/>
        <w:rPr>
          <w:szCs w:val="18"/>
        </w:rPr>
      </w:pPr>
      <w:r w:rsidRPr="00487F97">
        <w:rPr>
          <w:szCs w:val="18"/>
        </w:rPr>
        <w:t>Proper name: Dolor</w:t>
      </w:r>
    </w:p>
    <w:p w14:paraId="13CE5C29" w14:textId="77777777" w:rsidR="00A008D9" w:rsidRPr="00487F97" w:rsidRDefault="00A008D9" w:rsidP="00A008D9">
      <w:pPr>
        <w:pStyle w:val="Prrafocdigo"/>
        <w:ind w:firstLine="284"/>
        <w:rPr>
          <w:szCs w:val="18"/>
        </w:rPr>
      </w:pPr>
      <w:r w:rsidRPr="00487F97">
        <w:rPr>
          <w:szCs w:val="18"/>
        </w:rPr>
        <w:t>Proper name: Hasta</w:t>
      </w:r>
    </w:p>
    <w:p w14:paraId="6EB24C76" w14:textId="77777777" w:rsidR="00A008D9" w:rsidRPr="00487F97" w:rsidRDefault="00A008D9" w:rsidP="00A008D9">
      <w:pPr>
        <w:pStyle w:val="Prrafocdigo"/>
        <w:ind w:firstLine="284"/>
        <w:rPr>
          <w:szCs w:val="18"/>
        </w:rPr>
      </w:pPr>
      <w:r w:rsidRPr="00487F97">
        <w:rPr>
          <w:szCs w:val="18"/>
        </w:rPr>
        <w:t>Proper name: Lucas</w:t>
      </w:r>
    </w:p>
    <w:p w14:paraId="26DECF89" w14:textId="77777777" w:rsidR="00394BCA" w:rsidRPr="00487F97" w:rsidRDefault="00394BCA" w:rsidP="00A008D9">
      <w:pPr>
        <w:pStyle w:val="Prrafocdigo"/>
        <w:ind w:firstLine="284"/>
        <w:rPr>
          <w:szCs w:val="18"/>
        </w:rPr>
      </w:pPr>
    </w:p>
    <w:p w14:paraId="492C3437" w14:textId="5BECCF6F" w:rsidR="00A008D9" w:rsidRPr="00487F97" w:rsidRDefault="00A008D9" w:rsidP="00A008D9">
      <w:pPr>
        <w:pStyle w:val="Prrafocdigo"/>
        <w:ind w:firstLine="284"/>
        <w:rPr>
          <w:szCs w:val="18"/>
        </w:rPr>
      </w:pPr>
      <w:r w:rsidRPr="00487F97">
        <w:rPr>
          <w:szCs w:val="18"/>
        </w:rPr>
        <w:t>Proper name: Lucas</w:t>
      </w:r>
    </w:p>
    <w:p w14:paraId="3FDC0ACE" w14:textId="68D89F53" w:rsidR="00A008D9" w:rsidRPr="00487F97" w:rsidRDefault="00394BCA" w:rsidP="00A008D9">
      <w:pPr>
        <w:pStyle w:val="Prrafocdigo"/>
        <w:ind w:firstLine="284"/>
        <w:rPr>
          <w:szCs w:val="18"/>
        </w:rPr>
      </w:pPr>
      <w:r w:rsidRPr="00487F97">
        <w:rPr>
          <w:szCs w:val="18"/>
        </w:rPr>
        <w:t>+</w:t>
      </w:r>
      <w:r w:rsidR="00A008D9" w:rsidRPr="00487F97">
        <w:rPr>
          <w:szCs w:val="18"/>
        </w:rPr>
        <w:t xml:space="preserve"> </w:t>
      </w:r>
    </w:p>
    <w:p w14:paraId="77975F18" w14:textId="77777777" w:rsidR="00A008D9" w:rsidRPr="00487F97" w:rsidRDefault="00A008D9" w:rsidP="00A008D9">
      <w:pPr>
        <w:pStyle w:val="Prrafocdigo"/>
        <w:ind w:firstLine="284"/>
        <w:rPr>
          <w:szCs w:val="18"/>
        </w:rPr>
      </w:pPr>
      <w:r w:rsidRPr="00487F97">
        <w:rPr>
          <w:szCs w:val="18"/>
        </w:rPr>
        <w:t>+ All detected entities (for comparison):</w:t>
      </w:r>
    </w:p>
    <w:p w14:paraId="052808E5" w14:textId="77777777" w:rsidR="00A008D9" w:rsidRPr="00487F97" w:rsidRDefault="00A008D9" w:rsidP="00A008D9">
      <w:pPr>
        <w:pStyle w:val="Prrafocdigo"/>
        <w:ind w:firstLine="284"/>
        <w:rPr>
          <w:szCs w:val="18"/>
        </w:rPr>
      </w:pPr>
      <w:r w:rsidRPr="00487F97">
        <w:rPr>
          <w:szCs w:val="18"/>
        </w:rPr>
        <w:t>+ ---------------------------------------</w:t>
      </w:r>
    </w:p>
    <w:p w14:paraId="6BE9DF54" w14:textId="77777777" w:rsidR="00A008D9" w:rsidRPr="00487F97" w:rsidRDefault="00A008D9" w:rsidP="00A008D9">
      <w:pPr>
        <w:pStyle w:val="Prrafocdigo"/>
        <w:ind w:firstLine="284"/>
        <w:rPr>
          <w:szCs w:val="18"/>
        </w:rPr>
      </w:pPr>
      <w:r w:rsidRPr="00487F97">
        <w:rPr>
          <w:szCs w:val="18"/>
        </w:rPr>
        <w:t>Text: Lucas                     | Type/Label: PERSON</w:t>
      </w:r>
    </w:p>
    <w:p w14:paraId="062984D1" w14:textId="77777777" w:rsidR="00A008D9" w:rsidRPr="00487F97" w:rsidRDefault="00A008D9" w:rsidP="00A008D9">
      <w:pPr>
        <w:pStyle w:val="Prrafocdigo"/>
        <w:ind w:firstLine="284"/>
        <w:rPr>
          <w:szCs w:val="18"/>
        </w:rPr>
      </w:pPr>
      <w:r w:rsidRPr="00487F97">
        <w:rPr>
          <w:szCs w:val="18"/>
        </w:rPr>
        <w:t>Text: Rodrigor                  | Type/Label: PERSON</w:t>
      </w:r>
    </w:p>
    <w:p w14:paraId="01D8FD9A" w14:textId="77777777" w:rsidR="00A008D9" w:rsidRPr="00487F97" w:rsidRDefault="00A008D9" w:rsidP="00A008D9">
      <w:pPr>
        <w:pStyle w:val="Prrafocdigo"/>
        <w:ind w:firstLine="284"/>
        <w:rPr>
          <w:szCs w:val="18"/>
        </w:rPr>
      </w:pPr>
      <w:r w:rsidRPr="00487F97">
        <w:rPr>
          <w:szCs w:val="18"/>
        </w:rPr>
        <w:t>Text: La                        | Type/Label: NORP</w:t>
      </w:r>
    </w:p>
    <w:p w14:paraId="7C85AED8" w14:textId="77777777" w:rsidR="00A008D9" w:rsidRPr="00487F97" w:rsidRDefault="00A008D9" w:rsidP="00A008D9">
      <w:pPr>
        <w:pStyle w:val="Prrafocdigo"/>
        <w:ind w:firstLine="284"/>
        <w:rPr>
          <w:szCs w:val="18"/>
        </w:rPr>
      </w:pPr>
      <w:r w:rsidRPr="00487F97">
        <w:rPr>
          <w:szCs w:val="18"/>
        </w:rPr>
        <w:t>Text: Irure                     | Type/Label: LOC</w:t>
      </w:r>
    </w:p>
    <w:p w14:paraId="2F9193A0" w14:textId="77777777" w:rsidR="00A008D9" w:rsidRPr="00487F97" w:rsidRDefault="00A008D9" w:rsidP="00A008D9">
      <w:pPr>
        <w:pStyle w:val="Prrafocdigo"/>
        <w:ind w:firstLine="284"/>
        <w:rPr>
          <w:szCs w:val="18"/>
        </w:rPr>
      </w:pPr>
      <w:r w:rsidRPr="00487F97">
        <w:rPr>
          <w:szCs w:val="18"/>
        </w:rPr>
        <w:t>Text: Magna                     | Type/Label: PERSON</w:t>
      </w:r>
    </w:p>
    <w:p w14:paraId="7ED934F7" w14:textId="77777777" w:rsidR="00A008D9" w:rsidRPr="00487F97" w:rsidRDefault="00A008D9" w:rsidP="00A008D9">
      <w:pPr>
        <w:pStyle w:val="Prrafocdigo"/>
        <w:ind w:firstLine="284"/>
        <w:rPr>
          <w:szCs w:val="18"/>
        </w:rPr>
      </w:pPr>
      <w:r w:rsidRPr="00487F97">
        <w:rPr>
          <w:szCs w:val="18"/>
        </w:rPr>
        <w:t>Text: Rodrigor                  | Type/Label: PERSON</w:t>
      </w:r>
    </w:p>
    <w:p w14:paraId="6DD1F1BF" w14:textId="77777777" w:rsidR="00A008D9" w:rsidRPr="00487F97" w:rsidRDefault="00A008D9" w:rsidP="00A008D9">
      <w:pPr>
        <w:pStyle w:val="Prrafocdigo"/>
        <w:ind w:firstLine="284"/>
        <w:rPr>
          <w:szCs w:val="18"/>
        </w:rPr>
      </w:pPr>
      <w:r w:rsidRPr="00487F97">
        <w:rPr>
          <w:szCs w:val="18"/>
        </w:rPr>
        <w:t>Text: Rodrigor                  | Type/Label: PERSON</w:t>
      </w:r>
    </w:p>
    <w:p w14:paraId="2A341CB5" w14:textId="77777777" w:rsidR="00A008D9" w:rsidRPr="00487F97" w:rsidRDefault="00A008D9" w:rsidP="00A008D9">
      <w:pPr>
        <w:pStyle w:val="Prrafocdigo"/>
        <w:ind w:firstLine="284"/>
        <w:rPr>
          <w:szCs w:val="18"/>
        </w:rPr>
      </w:pPr>
      <w:r w:rsidRPr="00487F97">
        <w:rPr>
          <w:szCs w:val="18"/>
        </w:rPr>
        <w:t>Text: Caballo                   | Type/Label: PERSON</w:t>
      </w:r>
    </w:p>
    <w:p w14:paraId="2C3E0A05" w14:textId="77777777" w:rsidR="00A008D9" w:rsidRPr="00487F97" w:rsidRDefault="00A008D9" w:rsidP="00A008D9">
      <w:pPr>
        <w:pStyle w:val="Prrafocdigo"/>
        <w:ind w:firstLine="284"/>
        <w:rPr>
          <w:szCs w:val="18"/>
        </w:rPr>
      </w:pPr>
      <w:r w:rsidRPr="00487F97">
        <w:rPr>
          <w:szCs w:val="18"/>
        </w:rPr>
        <w:t>Text: Dolor                     | Type/Label: PERSON</w:t>
      </w:r>
    </w:p>
    <w:p w14:paraId="6313397B" w14:textId="77777777" w:rsidR="00A008D9" w:rsidRPr="00487F97" w:rsidRDefault="00A008D9" w:rsidP="00A008D9">
      <w:pPr>
        <w:pStyle w:val="Prrafocdigo"/>
        <w:ind w:firstLine="284"/>
        <w:rPr>
          <w:szCs w:val="18"/>
        </w:rPr>
      </w:pPr>
      <w:r w:rsidRPr="00487F97">
        <w:rPr>
          <w:szCs w:val="18"/>
        </w:rPr>
        <w:t>Text: Hasta                     | Type/Label: PERSON</w:t>
      </w:r>
    </w:p>
    <w:p w14:paraId="73911173" w14:textId="77777777" w:rsidR="00A008D9" w:rsidRPr="00487F97" w:rsidRDefault="00A008D9" w:rsidP="00A008D9">
      <w:pPr>
        <w:pStyle w:val="Prrafocdigo"/>
        <w:ind w:firstLine="284"/>
        <w:rPr>
          <w:szCs w:val="18"/>
        </w:rPr>
      </w:pPr>
      <w:r w:rsidRPr="00487F97">
        <w:rPr>
          <w:szCs w:val="18"/>
        </w:rPr>
        <w:t>Text: Lucas                     | Type/Label: PERSON</w:t>
      </w:r>
    </w:p>
    <w:p w14:paraId="1F576CF4" w14:textId="77777777" w:rsidR="00A008D9" w:rsidRPr="00487F97" w:rsidRDefault="00A008D9" w:rsidP="00A008D9">
      <w:pPr>
        <w:pStyle w:val="Prrafocdigo"/>
        <w:ind w:firstLine="284"/>
        <w:rPr>
          <w:szCs w:val="18"/>
        </w:rPr>
      </w:pPr>
      <w:r w:rsidRPr="00487F97">
        <w:rPr>
          <w:szCs w:val="18"/>
        </w:rPr>
        <w:t>Text: Lucas                     | Type/Label: PERSON</w:t>
      </w:r>
    </w:p>
    <w:p w14:paraId="77FB9000" w14:textId="77777777" w:rsidR="00A008D9" w:rsidRPr="00487F97" w:rsidRDefault="00A008D9" w:rsidP="00A008D9">
      <w:pPr>
        <w:pStyle w:val="Prrafocdigo"/>
        <w:ind w:firstLine="284"/>
        <w:rPr>
          <w:szCs w:val="18"/>
        </w:rPr>
      </w:pPr>
      <w:r w:rsidRPr="00487F97">
        <w:rPr>
          <w:szCs w:val="18"/>
        </w:rPr>
        <w:t>Text: Uelit                     | Type/Label: NORP</w:t>
      </w:r>
    </w:p>
    <w:p w14:paraId="08D03528" w14:textId="77777777" w:rsidR="00A008D9" w:rsidRPr="00487F97" w:rsidRDefault="00A008D9" w:rsidP="00A008D9">
      <w:pPr>
        <w:pStyle w:val="Prrafocdigo"/>
        <w:ind w:firstLine="284"/>
        <w:rPr>
          <w:szCs w:val="18"/>
        </w:rPr>
      </w:pPr>
      <w:r w:rsidRPr="00487F97">
        <w:rPr>
          <w:szCs w:val="18"/>
        </w:rPr>
        <w:t>+ Time to load: 0.0899 seconds</w:t>
      </w:r>
    </w:p>
    <w:p w14:paraId="3693FB66" w14:textId="77777777" w:rsidR="00A008D9" w:rsidRPr="00487F97" w:rsidRDefault="00A008D9" w:rsidP="00A008D9">
      <w:pPr>
        <w:pStyle w:val="Prrafocdigo"/>
        <w:ind w:firstLine="284"/>
        <w:rPr>
          <w:szCs w:val="18"/>
        </w:rPr>
      </w:pPr>
      <w:r w:rsidRPr="00487F97">
        <w:rPr>
          <w:szCs w:val="18"/>
        </w:rPr>
        <w:t>+ =========================================================</w:t>
      </w:r>
    </w:p>
    <w:p w14:paraId="106D3C06" w14:textId="77777777" w:rsidR="00A008D9" w:rsidRPr="00A008D9" w:rsidRDefault="00A008D9" w:rsidP="00A008D9">
      <w:pPr>
        <w:pStyle w:val="Prrafocdigo"/>
        <w:ind w:firstLine="284"/>
        <w:rPr>
          <w:sz w:val="14"/>
          <w:szCs w:val="14"/>
        </w:rPr>
      </w:pPr>
    </w:p>
    <w:p w14:paraId="0DF340EB" w14:textId="77777777" w:rsidR="00A008D9" w:rsidRDefault="00A008D9" w:rsidP="00A008D9">
      <w:pPr>
        <w:rPr>
          <w:sz w:val="18"/>
          <w:szCs w:val="18"/>
        </w:rPr>
      </w:pPr>
    </w:p>
    <w:p w14:paraId="66C2E96C" w14:textId="18F8A2AF" w:rsidR="00AF6239" w:rsidRPr="00487F97" w:rsidRDefault="00AF6239" w:rsidP="00077713">
      <w:pPr>
        <w:rPr>
          <w:b/>
          <w:bCs/>
        </w:rPr>
      </w:pPr>
      <w:r w:rsidRPr="00487F97">
        <w:rPr>
          <w:b/>
          <w:bCs/>
        </w:rPr>
        <w:t>Estrategia de</w:t>
      </w:r>
      <w:r w:rsidR="00A008D9" w:rsidRPr="00487F97">
        <w:rPr>
          <w:b/>
          <w:bCs/>
        </w:rPr>
        <w:t xml:space="preserve"> </w:t>
      </w:r>
      <w:r w:rsidRPr="00487F97">
        <w:rPr>
          <w:b/>
          <w:bCs/>
        </w:rPr>
        <w:t>l</w:t>
      </w:r>
      <w:r w:rsidR="00A008D9" w:rsidRPr="00487F97">
        <w:rPr>
          <w:b/>
          <w:bCs/>
        </w:rPr>
        <w:t>a intersección h</w:t>
      </w:r>
      <w:r w:rsidRPr="00487F97">
        <w:rPr>
          <w:b/>
          <w:bCs/>
        </w:rPr>
        <w:t>íbrido</w:t>
      </w:r>
    </w:p>
    <w:p w14:paraId="5E81D230" w14:textId="129BF183" w:rsidR="00AF6239" w:rsidRPr="00487F97" w:rsidRDefault="00AF6239" w:rsidP="00077713">
      <w:pPr>
        <w:rPr>
          <w:u w:val="single"/>
        </w:rPr>
      </w:pPr>
      <w:r w:rsidRPr="00487F97">
        <w:t xml:space="preserve">Para maximizar la precisión y filtrar el ruido de falsos positivos, </w:t>
      </w:r>
      <w:r w:rsidR="00A008D9" w:rsidRPr="00487F97">
        <w:t>he implementado la intersección de los dos modelos</w:t>
      </w:r>
      <w:r w:rsidR="008A6F07" w:rsidRPr="00487F97">
        <w:t>.</w:t>
      </w:r>
    </w:p>
    <w:p w14:paraId="4F2B3373" w14:textId="77777777" w:rsidR="008A6F07" w:rsidRPr="00487F97" w:rsidRDefault="008A6F07" w:rsidP="00077713">
      <w:pPr>
        <w:rPr>
          <w:b/>
          <w:bCs/>
        </w:rPr>
      </w:pPr>
    </w:p>
    <w:p w14:paraId="21BF333C" w14:textId="77777777" w:rsidR="0040491B" w:rsidRDefault="0040491B">
      <w:pPr>
        <w:rPr>
          <w:b/>
          <w:bCs/>
          <w:i/>
          <w:iCs/>
        </w:rPr>
      </w:pPr>
      <w:r>
        <w:rPr>
          <w:b/>
          <w:bCs/>
          <w:i/>
          <w:iCs/>
        </w:rPr>
        <w:br w:type="page"/>
      </w:r>
    </w:p>
    <w:p w14:paraId="26EAA018" w14:textId="7E190AC5" w:rsidR="00AF6239" w:rsidRPr="00487F97" w:rsidRDefault="00AF6239" w:rsidP="00077713">
      <w:pPr>
        <w:rPr>
          <w:b/>
          <w:bCs/>
          <w:i/>
          <w:iCs/>
        </w:rPr>
      </w:pPr>
      <w:r w:rsidRPr="00487F97">
        <w:rPr>
          <w:b/>
          <w:bCs/>
          <w:i/>
          <w:iCs/>
        </w:rPr>
        <w:lastRenderedPageBreak/>
        <w:t>Mecanismo de Funcionamiento</w:t>
      </w:r>
    </w:p>
    <w:p w14:paraId="28DBE99B" w14:textId="77777777" w:rsidR="00EF362A" w:rsidRPr="00487F97" w:rsidRDefault="00AF6239" w:rsidP="00183AFA">
      <w:pPr>
        <w:numPr>
          <w:ilvl w:val="0"/>
          <w:numId w:val="13"/>
        </w:numPr>
      </w:pPr>
      <w:r w:rsidRPr="00487F97">
        <w:rPr>
          <w:b/>
          <w:bCs/>
        </w:rPr>
        <w:t>Extracción de Candidatos</w:t>
      </w:r>
    </w:p>
    <w:p w14:paraId="120C7BB5" w14:textId="248F4F24" w:rsidR="00AF6239" w:rsidRPr="00487F97" w:rsidRDefault="008A6F07" w:rsidP="00EF362A">
      <w:pPr>
        <w:ind w:left="720"/>
      </w:pPr>
      <w:r w:rsidRPr="00487F97">
        <w:t>Genero dos</w:t>
      </w:r>
      <w:r w:rsidR="00AF6239" w:rsidRPr="00487F97">
        <w:t xml:space="preserve"> conjuntos independientes con las entidades identificadas </w:t>
      </w:r>
      <w:r w:rsidR="00EF362A" w:rsidRPr="00487F97">
        <w:t>por “nombre propio” pa</w:t>
      </w:r>
      <w:r w:rsidR="00AF6239" w:rsidRPr="00487F97">
        <w:t>r</w:t>
      </w:r>
      <w:r w:rsidR="00EF362A" w:rsidRPr="00487F97">
        <w:t>a</w:t>
      </w:r>
      <w:r w:rsidR="00AF6239" w:rsidRPr="00487F97">
        <w:t xml:space="preserve"> cada modelo</w:t>
      </w:r>
      <w:r w:rsidR="00EF362A" w:rsidRPr="00487F97">
        <w:t xml:space="preserve"> por su etiqueta</w:t>
      </w:r>
      <w:r w:rsidR="00AF6239" w:rsidRPr="00487F97">
        <w:t>.</w:t>
      </w:r>
    </w:p>
    <w:p w14:paraId="4A29319B" w14:textId="77777777" w:rsidR="00EF362A" w:rsidRPr="00487F97" w:rsidRDefault="00AF6239" w:rsidP="00183AFA">
      <w:pPr>
        <w:numPr>
          <w:ilvl w:val="0"/>
          <w:numId w:val="13"/>
        </w:numPr>
      </w:pPr>
      <w:r w:rsidRPr="00487F97">
        <w:rPr>
          <w:b/>
          <w:bCs/>
        </w:rPr>
        <w:t>Cálculo de la Intersección</w:t>
      </w:r>
    </w:p>
    <w:p w14:paraId="03F29112" w14:textId="62AB4E46" w:rsidR="00452B3F" w:rsidRDefault="00AF6239" w:rsidP="00EF362A">
      <w:pPr>
        <w:ind w:left="720"/>
      </w:pPr>
      <w:r w:rsidRPr="00487F97">
        <w:t>La función</w:t>
      </w:r>
      <w:r w:rsidR="00EF362A" w:rsidRPr="00487F97">
        <w:t xml:space="preserve"> </w:t>
      </w:r>
      <w:r w:rsidRPr="006F213E">
        <w:rPr>
          <w:rFonts w:ascii="Consolas" w:hAnsi="Consolas"/>
          <w:color w:val="E25099"/>
          <w:highlight w:val="black"/>
        </w:rPr>
        <w:t>intersection</w:t>
      </w:r>
      <w:r w:rsidRPr="00487F97">
        <w:rPr>
          <w:rFonts w:ascii="Consolas" w:hAnsi="Consolas"/>
          <w:color w:val="FFC000"/>
          <w:highlight w:val="black"/>
        </w:rPr>
        <w:t>()</w:t>
      </w:r>
      <w:r w:rsidRPr="00487F97">
        <w:rPr>
          <w:color w:val="BFBFBF" w:themeColor="background1" w:themeShade="BF"/>
        </w:rPr>
        <w:t xml:space="preserve"> </w:t>
      </w:r>
      <w:r w:rsidRPr="00487F97">
        <w:t xml:space="preserve">evalúa </w:t>
      </w:r>
      <w:r w:rsidR="00EF362A" w:rsidRPr="00487F97">
        <w:t>el resultado anterior</w:t>
      </w:r>
      <w:r w:rsidRPr="00487F97">
        <w:t xml:space="preserve"> y conserva </w:t>
      </w:r>
      <w:r w:rsidRPr="00487F97">
        <w:rPr>
          <w:b/>
          <w:bCs/>
        </w:rPr>
        <w:t>únicamente los nombres propios confirmados por ambos modelos simultáneamente</w:t>
      </w:r>
      <w:r w:rsidRPr="00487F97">
        <w:t>.</w:t>
      </w:r>
    </w:p>
    <w:p w14:paraId="69D1CE09" w14:textId="77777777" w:rsidR="00EF362A" w:rsidRPr="00487F97" w:rsidRDefault="00AF6239" w:rsidP="00183AFA">
      <w:pPr>
        <w:numPr>
          <w:ilvl w:val="0"/>
          <w:numId w:val="13"/>
        </w:numPr>
      </w:pPr>
      <w:r w:rsidRPr="00487F97">
        <w:rPr>
          <w:b/>
          <w:bCs/>
        </w:rPr>
        <w:t>Filtrado de Falsos Positivos</w:t>
      </w:r>
    </w:p>
    <w:p w14:paraId="073A9E4E" w14:textId="2EF7BB7D" w:rsidR="00AF6239" w:rsidRPr="00487F97" w:rsidRDefault="00AF6239" w:rsidP="00452B3F">
      <w:pPr>
        <w:ind w:left="720"/>
      </w:pPr>
      <w:r w:rsidRPr="00487F97">
        <w:t xml:space="preserve">Si el modelo </w:t>
      </w:r>
      <w:r w:rsidR="001E0297" w:rsidRPr="00487F97">
        <w:t>E</w:t>
      </w:r>
      <w:r w:rsidRPr="00487F97">
        <w:t>spañol marca erróneamente un sustantivo por mayúscula puntual pero el modelo de latín no lo reconoce como entidad de persona, el término es descartado.</w:t>
      </w:r>
    </w:p>
    <w:p w14:paraId="3DD816E0" w14:textId="77777777" w:rsidR="001E0297" w:rsidRPr="00487F97" w:rsidRDefault="00AF6239" w:rsidP="00183AFA">
      <w:pPr>
        <w:numPr>
          <w:ilvl w:val="0"/>
          <w:numId w:val="13"/>
        </w:numPr>
      </w:pPr>
      <w:r w:rsidRPr="00487F97">
        <w:rPr>
          <w:b/>
          <w:bCs/>
        </w:rPr>
        <w:t>Métricas y Resultados</w:t>
      </w:r>
    </w:p>
    <w:p w14:paraId="14DD428D" w14:textId="4B4B041D" w:rsidR="00AF6239" w:rsidRPr="00487F97" w:rsidRDefault="00AF6239" w:rsidP="001E0297">
      <w:pPr>
        <w:ind w:left="720"/>
      </w:pPr>
      <w:r w:rsidRPr="00487F97">
        <w:t>La intersección reduce drásticamente los falsos positivos, devolviendo un conjunto de entidades de alta confiabilidad</w:t>
      </w:r>
      <w:r w:rsidR="001E0297" w:rsidRPr="00487F97">
        <w:t>, pero también cabe reseñar que pueden ocurrir a la vez, falsos negativos</w:t>
      </w:r>
    </w:p>
    <w:p w14:paraId="6374159E" w14:textId="77777777" w:rsidR="00394BCA" w:rsidRDefault="00394BCA" w:rsidP="00394BCA">
      <w:pPr>
        <w:rPr>
          <w:b/>
          <w:bCs/>
          <w:sz w:val="18"/>
          <w:szCs w:val="18"/>
        </w:rPr>
      </w:pPr>
    </w:p>
    <w:p w14:paraId="0030420D" w14:textId="77777777" w:rsidR="00394BCA" w:rsidRDefault="00394BCA" w:rsidP="00394BCA">
      <w:pPr>
        <w:pStyle w:val="Prrafocdigo"/>
        <w:ind w:firstLine="284"/>
        <w:rPr>
          <w:sz w:val="14"/>
          <w:szCs w:val="14"/>
        </w:rPr>
      </w:pPr>
    </w:p>
    <w:p w14:paraId="35D0C291" w14:textId="77777777" w:rsidR="00621F3E" w:rsidRPr="00621F3E" w:rsidRDefault="00621F3E" w:rsidP="00621F3E">
      <w:pPr>
        <w:pStyle w:val="Prrafocdigo"/>
        <w:ind w:firstLine="284"/>
        <w:rPr>
          <w:szCs w:val="18"/>
        </w:rPr>
      </w:pPr>
      <w:r w:rsidRPr="00621F3E">
        <w:rPr>
          <w:szCs w:val="18"/>
        </w:rPr>
        <w:t>+ =================================================</w:t>
      </w:r>
    </w:p>
    <w:p w14:paraId="24C4FC89" w14:textId="77777777" w:rsidR="00621F3E" w:rsidRPr="00621F3E" w:rsidRDefault="00621F3E" w:rsidP="00621F3E">
      <w:pPr>
        <w:pStyle w:val="Prrafocdigo"/>
        <w:ind w:firstLine="284"/>
        <w:rPr>
          <w:szCs w:val="18"/>
        </w:rPr>
      </w:pPr>
      <w:r w:rsidRPr="00621F3E">
        <w:rPr>
          <w:szCs w:val="18"/>
        </w:rPr>
        <w:t>+ HYBRID or INTERSECTION (Spanish  &amp;  Latin MODELS)</w:t>
      </w:r>
    </w:p>
    <w:p w14:paraId="3418CEAA" w14:textId="77777777" w:rsidR="00621F3E" w:rsidRPr="00621F3E" w:rsidRDefault="00621F3E" w:rsidP="00621F3E">
      <w:pPr>
        <w:pStyle w:val="Prrafocdigo"/>
        <w:ind w:firstLine="284"/>
        <w:rPr>
          <w:szCs w:val="18"/>
        </w:rPr>
      </w:pPr>
      <w:r w:rsidRPr="00621F3E">
        <w:rPr>
          <w:szCs w:val="18"/>
        </w:rPr>
        <w:t>+ Confirmed proper names (Detected by BOTH models):</w:t>
      </w:r>
    </w:p>
    <w:p w14:paraId="36BD20C2" w14:textId="77777777" w:rsidR="00621F3E" w:rsidRPr="00621F3E" w:rsidRDefault="00621F3E" w:rsidP="00621F3E">
      <w:pPr>
        <w:pStyle w:val="Prrafocdigo"/>
        <w:ind w:firstLine="284"/>
        <w:rPr>
          <w:szCs w:val="18"/>
        </w:rPr>
      </w:pPr>
      <w:r w:rsidRPr="00621F3E">
        <w:rPr>
          <w:szCs w:val="18"/>
        </w:rPr>
        <w:t>+ -------------------------------------------------</w:t>
      </w:r>
    </w:p>
    <w:p w14:paraId="109E7384" w14:textId="77777777" w:rsidR="00621F3E" w:rsidRPr="00621F3E" w:rsidRDefault="00621F3E" w:rsidP="00621F3E">
      <w:pPr>
        <w:pStyle w:val="Prrafocdigo"/>
        <w:ind w:firstLine="284"/>
        <w:rPr>
          <w:szCs w:val="18"/>
        </w:rPr>
      </w:pPr>
      <w:r w:rsidRPr="00621F3E">
        <w:rPr>
          <w:szCs w:val="18"/>
        </w:rPr>
        <w:t xml:space="preserve">+ </w:t>
      </w:r>
    </w:p>
    <w:p w14:paraId="29C25BE8" w14:textId="77777777" w:rsidR="00621F3E" w:rsidRPr="00621F3E" w:rsidRDefault="00621F3E" w:rsidP="00621F3E">
      <w:pPr>
        <w:pStyle w:val="Prrafocdigo"/>
        <w:ind w:firstLine="284"/>
        <w:rPr>
          <w:szCs w:val="18"/>
        </w:rPr>
      </w:pPr>
      <w:r w:rsidRPr="00621F3E">
        <w:rPr>
          <w:szCs w:val="18"/>
        </w:rPr>
        <w:t>Confirmed Name: Dolor</w:t>
      </w:r>
    </w:p>
    <w:p w14:paraId="204C9BAA" w14:textId="77777777" w:rsidR="00621F3E" w:rsidRPr="00621F3E" w:rsidRDefault="00621F3E" w:rsidP="00621F3E">
      <w:pPr>
        <w:pStyle w:val="Prrafocdigo"/>
        <w:ind w:firstLine="284"/>
        <w:rPr>
          <w:szCs w:val="18"/>
        </w:rPr>
      </w:pPr>
      <w:r w:rsidRPr="00621F3E">
        <w:rPr>
          <w:szCs w:val="18"/>
        </w:rPr>
        <w:t>Confirmed Name: Lucas</w:t>
      </w:r>
    </w:p>
    <w:p w14:paraId="35FC8E11" w14:textId="77777777" w:rsidR="00621F3E" w:rsidRPr="00621F3E" w:rsidRDefault="00621F3E" w:rsidP="00621F3E">
      <w:pPr>
        <w:pStyle w:val="Prrafocdigo"/>
        <w:ind w:firstLine="284"/>
        <w:rPr>
          <w:szCs w:val="18"/>
        </w:rPr>
      </w:pPr>
      <w:r w:rsidRPr="00621F3E">
        <w:rPr>
          <w:szCs w:val="18"/>
        </w:rPr>
        <w:t>Confirmed Name: Caballo</w:t>
      </w:r>
    </w:p>
    <w:p w14:paraId="34E2FCB1" w14:textId="77777777" w:rsidR="00621F3E" w:rsidRPr="00621F3E" w:rsidRDefault="00621F3E" w:rsidP="00621F3E">
      <w:pPr>
        <w:pStyle w:val="Prrafocdigo"/>
        <w:ind w:firstLine="284"/>
        <w:rPr>
          <w:szCs w:val="18"/>
        </w:rPr>
      </w:pPr>
      <w:r w:rsidRPr="00621F3E">
        <w:rPr>
          <w:szCs w:val="18"/>
        </w:rPr>
        <w:t>Confirmed Name: Rodrigor</w:t>
      </w:r>
    </w:p>
    <w:p w14:paraId="0304D5F7" w14:textId="77777777" w:rsidR="00621F3E" w:rsidRPr="00621F3E" w:rsidRDefault="00621F3E" w:rsidP="00621F3E">
      <w:pPr>
        <w:pStyle w:val="Prrafocdigo"/>
        <w:ind w:firstLine="284"/>
        <w:rPr>
          <w:szCs w:val="18"/>
        </w:rPr>
      </w:pPr>
      <w:r w:rsidRPr="00621F3E">
        <w:rPr>
          <w:szCs w:val="18"/>
        </w:rPr>
        <w:t xml:space="preserve">+ </w:t>
      </w:r>
    </w:p>
    <w:p w14:paraId="6B911907" w14:textId="77777777" w:rsidR="00621F3E" w:rsidRPr="00621F3E" w:rsidRDefault="00621F3E" w:rsidP="00621F3E">
      <w:pPr>
        <w:pStyle w:val="Prrafocdigo"/>
        <w:ind w:firstLine="284"/>
        <w:rPr>
          <w:szCs w:val="18"/>
        </w:rPr>
      </w:pPr>
      <w:r w:rsidRPr="00621F3E">
        <w:rPr>
          <w:szCs w:val="18"/>
        </w:rPr>
        <w:t>+ Summary metrics:</w:t>
      </w:r>
    </w:p>
    <w:p w14:paraId="387A1982" w14:textId="77777777" w:rsidR="00621F3E" w:rsidRPr="00621F3E" w:rsidRDefault="00621F3E" w:rsidP="00621F3E">
      <w:pPr>
        <w:pStyle w:val="Prrafocdigo"/>
        <w:ind w:firstLine="284"/>
        <w:rPr>
          <w:szCs w:val="18"/>
        </w:rPr>
      </w:pPr>
      <w:r w:rsidRPr="00621F3E">
        <w:rPr>
          <w:szCs w:val="18"/>
        </w:rPr>
        <w:t>+ -------------------------------------------------</w:t>
      </w:r>
    </w:p>
    <w:p w14:paraId="3F31534A" w14:textId="77777777" w:rsidR="00621F3E" w:rsidRPr="00621F3E" w:rsidRDefault="00621F3E" w:rsidP="00621F3E">
      <w:pPr>
        <w:pStyle w:val="Prrafocdigo"/>
        <w:ind w:firstLine="284"/>
        <w:rPr>
          <w:szCs w:val="18"/>
        </w:rPr>
      </w:pPr>
      <w:r w:rsidRPr="00621F3E">
        <w:rPr>
          <w:szCs w:val="18"/>
        </w:rPr>
        <w:t>Spanish model candidate count : 7</w:t>
      </w:r>
    </w:p>
    <w:p w14:paraId="62550729" w14:textId="77777777" w:rsidR="00621F3E" w:rsidRPr="00621F3E" w:rsidRDefault="00621F3E" w:rsidP="00621F3E">
      <w:pPr>
        <w:pStyle w:val="Prrafocdigo"/>
        <w:ind w:firstLine="284"/>
        <w:rPr>
          <w:szCs w:val="18"/>
        </w:rPr>
      </w:pPr>
      <w:r w:rsidRPr="00621F3E">
        <w:rPr>
          <w:szCs w:val="18"/>
        </w:rPr>
        <w:t>Latin model candidate count   : 6</w:t>
      </w:r>
    </w:p>
    <w:p w14:paraId="7300A275" w14:textId="77777777" w:rsidR="00621F3E" w:rsidRPr="00621F3E" w:rsidRDefault="00621F3E" w:rsidP="00621F3E">
      <w:pPr>
        <w:pStyle w:val="Prrafocdigo"/>
        <w:ind w:firstLine="284"/>
        <w:rPr>
          <w:szCs w:val="18"/>
        </w:rPr>
      </w:pPr>
      <w:r w:rsidRPr="00621F3E">
        <w:rPr>
          <w:szCs w:val="18"/>
        </w:rPr>
        <w:t>Consensus candidates count    : 4</w:t>
      </w:r>
    </w:p>
    <w:p w14:paraId="7A65584A" w14:textId="77777777" w:rsidR="00621F3E" w:rsidRPr="00621F3E" w:rsidRDefault="00621F3E" w:rsidP="00621F3E">
      <w:pPr>
        <w:pStyle w:val="Prrafocdigo"/>
        <w:ind w:firstLine="284"/>
        <w:rPr>
          <w:szCs w:val="18"/>
        </w:rPr>
      </w:pPr>
      <w:r w:rsidRPr="00621F3E">
        <w:rPr>
          <w:szCs w:val="18"/>
        </w:rPr>
        <w:t xml:space="preserve">+ </w:t>
      </w:r>
    </w:p>
    <w:p w14:paraId="1CF8FD68" w14:textId="77777777" w:rsidR="00621F3E" w:rsidRPr="00621F3E" w:rsidRDefault="00621F3E" w:rsidP="00621F3E">
      <w:pPr>
        <w:pStyle w:val="Prrafocdigo"/>
        <w:ind w:firstLine="284"/>
        <w:rPr>
          <w:szCs w:val="18"/>
        </w:rPr>
      </w:pPr>
      <w:r w:rsidRPr="00621F3E">
        <w:rPr>
          <w:szCs w:val="18"/>
        </w:rPr>
        <w:t>+ Time to evaluate intersection: 0.0020 seconds</w:t>
      </w:r>
    </w:p>
    <w:p w14:paraId="1FEADEBD" w14:textId="171E2F43" w:rsidR="00394BCA" w:rsidRDefault="00621F3E" w:rsidP="00621F3E">
      <w:pPr>
        <w:pStyle w:val="Prrafocdigo"/>
        <w:ind w:firstLine="284"/>
        <w:rPr>
          <w:szCs w:val="18"/>
        </w:rPr>
      </w:pPr>
      <w:r w:rsidRPr="00621F3E">
        <w:rPr>
          <w:szCs w:val="18"/>
        </w:rPr>
        <w:t>+ =================================================</w:t>
      </w:r>
    </w:p>
    <w:p w14:paraId="23F9BD25" w14:textId="77777777" w:rsidR="00621F3E" w:rsidRPr="00394BCA" w:rsidRDefault="00621F3E" w:rsidP="00621F3E">
      <w:pPr>
        <w:pStyle w:val="Prrafocdigo"/>
        <w:ind w:firstLine="284"/>
        <w:rPr>
          <w:sz w:val="14"/>
          <w:szCs w:val="14"/>
        </w:rPr>
      </w:pPr>
    </w:p>
    <w:p w14:paraId="5C62EBC8" w14:textId="77777777" w:rsidR="00394BCA" w:rsidRDefault="00394BCA" w:rsidP="00394BCA">
      <w:pPr>
        <w:rPr>
          <w:sz w:val="18"/>
          <w:szCs w:val="18"/>
        </w:rPr>
      </w:pPr>
    </w:p>
    <w:p w14:paraId="074EE6E7" w14:textId="1DBD0E40" w:rsidR="00AF6239" w:rsidRPr="00487F97" w:rsidRDefault="00AF6239" w:rsidP="00077713">
      <w:pPr>
        <w:rPr>
          <w:b/>
          <w:bCs/>
        </w:rPr>
      </w:pPr>
      <w:r w:rsidRPr="00487F97">
        <w:rPr>
          <w:b/>
          <w:bCs/>
        </w:rPr>
        <w:t>Conclusión</w:t>
      </w:r>
    </w:p>
    <w:p w14:paraId="335BD132" w14:textId="71551351" w:rsidR="001E0297" w:rsidRPr="00487F97" w:rsidRDefault="00AF6239" w:rsidP="00077713">
      <w:r w:rsidRPr="00487F97">
        <w:t>El uso de un único modelo preentrenado puede resultar insuficiente en textos ambiguos o de dominio específico</w:t>
      </w:r>
      <w:r w:rsidR="001E0297" w:rsidRPr="00487F97">
        <w:t xml:space="preserve"> como es en este caso que se pretende analizar textos híbridos entre Latín y Español</w:t>
      </w:r>
      <w:r w:rsidRPr="00487F97">
        <w:t>.</w:t>
      </w:r>
    </w:p>
    <w:p w14:paraId="359A9A95" w14:textId="77777777" w:rsidR="001E0297" w:rsidRPr="00487F97" w:rsidRDefault="001E0297" w:rsidP="00077713"/>
    <w:p w14:paraId="243F7CCC" w14:textId="5FA4C0FC" w:rsidR="0040491B" w:rsidRDefault="001E0297" w:rsidP="00487F97">
      <w:r w:rsidRPr="00487F97">
        <w:t>Creo que l</w:t>
      </w:r>
      <w:r w:rsidR="00AF6239" w:rsidRPr="00487F97">
        <w:t xml:space="preserve">a combinación de modelos mediante </w:t>
      </w:r>
      <w:r w:rsidR="00AF6239" w:rsidRPr="00487F97">
        <w:rPr>
          <w:b/>
          <w:bCs/>
        </w:rPr>
        <w:t xml:space="preserve">intersección </w:t>
      </w:r>
      <w:r w:rsidRPr="00487F97">
        <w:t xml:space="preserve">puede parecer </w:t>
      </w:r>
      <w:r w:rsidR="00AF6239" w:rsidRPr="00487F97">
        <w:t xml:space="preserve">una estrategia eficaz para mitigar la </w:t>
      </w:r>
      <w:r w:rsidRPr="00487F97">
        <w:t xml:space="preserve">desventaja </w:t>
      </w:r>
      <w:r w:rsidR="00AF6239" w:rsidRPr="00487F97">
        <w:t>de cada modelo individual</w:t>
      </w:r>
      <w:r w:rsidRPr="00487F97">
        <w:t xml:space="preserve"> al enfrentarse al tipo de texto elegido</w:t>
      </w:r>
      <w:r w:rsidR="00AF6239" w:rsidRPr="00487F97">
        <w:t xml:space="preserve">, </w:t>
      </w:r>
      <w:r w:rsidRPr="00487F97">
        <w:t>y así se incrementa</w:t>
      </w:r>
      <w:r w:rsidR="00AF6239" w:rsidRPr="00487F97">
        <w:t xml:space="preserve"> la precisión </w:t>
      </w:r>
      <w:r w:rsidRPr="00487F97">
        <w:t>en</w:t>
      </w:r>
      <w:r w:rsidR="00AF6239" w:rsidRPr="00487F97">
        <w:t xml:space="preserve"> la extracción sin necesidad de reentrenar un </w:t>
      </w:r>
      <w:r w:rsidRPr="00487F97">
        <w:t>modelo</w:t>
      </w:r>
      <w:r w:rsidR="00AF6239" w:rsidRPr="00487F97">
        <w:t xml:space="preserve"> desde cero.</w:t>
      </w:r>
    </w:p>
    <w:p w14:paraId="4E8C6F12" w14:textId="77777777" w:rsidR="0040491B" w:rsidRDefault="0040491B">
      <w:r>
        <w:br w:type="page"/>
      </w:r>
    </w:p>
    <w:p w14:paraId="0558C6E5" w14:textId="3A68BC1E" w:rsidR="00487F97" w:rsidRPr="00487F97" w:rsidRDefault="00487F97" w:rsidP="00487F97">
      <w:pPr>
        <w:rPr>
          <w:b/>
          <w:bCs/>
          <w:i/>
          <w:iCs/>
          <w:color w:val="DB2680"/>
          <w14:textFill>
            <w14:solidFill>
              <w14:srgbClr w14:val="DB2680">
                <w14:alpha w14:val="30000"/>
              </w14:srgbClr>
            </w14:solidFill>
          </w14:textFill>
        </w:rPr>
      </w:pPr>
      <w:r w:rsidRPr="00487F97">
        <w:rPr>
          <w:b/>
          <w:bCs/>
          <w:i/>
          <w:iCs/>
          <w:color w:val="DB2680"/>
          <w14:textFill>
            <w14:solidFill>
              <w14:srgbClr w14:val="DB2680">
                <w14:alpha w14:val="30000"/>
              </w14:srgbClr>
            </w14:solidFill>
          </w14:textFill>
        </w:rPr>
        <w:lastRenderedPageBreak/>
        <w:t xml:space="preserve">EJERCICIO </w:t>
      </w:r>
      <w:r w:rsidR="008C558A">
        <w:rPr>
          <w:b/>
          <w:bCs/>
          <w:i/>
          <w:iCs/>
          <w:color w:val="DB2680"/>
          <w14:textFill>
            <w14:solidFill>
              <w14:srgbClr w14:val="DB2680">
                <w14:alpha w14:val="30000"/>
              </w14:srgbClr>
            </w14:solidFill>
          </w14:textFill>
        </w:rPr>
        <w:t>5</w:t>
      </w:r>
      <w:r w:rsidRPr="00487F97">
        <w:rPr>
          <w:b/>
          <w:bCs/>
          <w:i/>
          <w:iCs/>
          <w:color w:val="DB2680"/>
          <w14:textFill>
            <w14:solidFill>
              <w14:srgbClr w14:val="DB2680">
                <w14:alpha w14:val="30000"/>
              </w14:srgbClr>
            </w14:solidFill>
          </w14:textFill>
        </w:rPr>
        <w:t>:</w:t>
      </w:r>
      <w:r w:rsidR="008C558A">
        <w:rPr>
          <w:b/>
          <w:bCs/>
          <w:i/>
          <w:iCs/>
          <w:color w:val="DB2680"/>
          <w14:textFill>
            <w14:solidFill>
              <w14:srgbClr w14:val="DB2680">
                <w14:alpha w14:val="30000"/>
              </w14:srgbClr>
            </w14:solidFill>
          </w14:textFill>
        </w:rPr>
        <w:t xml:space="preserve"> </w:t>
      </w:r>
      <w:r w:rsidRPr="00487F97">
        <w:rPr>
          <w:b/>
          <w:bCs/>
          <w:i/>
          <w:iCs/>
          <w:color w:val="DB2680"/>
          <w14:textFill>
            <w14:solidFill>
              <w14:srgbClr w14:val="DB2680">
                <w14:alpha w14:val="30000"/>
              </w14:srgbClr>
            </w14:solidFill>
          </w14:textFill>
        </w:rPr>
        <w:t xml:space="preserve">Desarrolla un script en Python que realice web scraping de una tienda de libros en línea. </w:t>
      </w:r>
    </w:p>
    <w:p w14:paraId="39D2E688" w14:textId="77777777" w:rsidR="00487F97" w:rsidRPr="00487F97" w:rsidRDefault="00487F97" w:rsidP="00487F97">
      <w:pPr>
        <w:rPr>
          <w:b/>
          <w:bCs/>
          <w:i/>
          <w:iCs/>
          <w:color w:val="DB2680"/>
          <w14:textFill>
            <w14:solidFill>
              <w14:srgbClr w14:val="DB2680">
                <w14:alpha w14:val="30000"/>
              </w14:srgbClr>
            </w14:solidFill>
          </w14:textFill>
        </w:rPr>
      </w:pPr>
      <w:r w:rsidRPr="00487F97">
        <w:rPr>
          <w:b/>
          <w:bCs/>
          <w:i/>
          <w:iCs/>
          <w:color w:val="DB2680"/>
          <w14:textFill>
            <w14:solidFill>
              <w14:srgbClr w14:val="DB2680">
                <w14:alpha w14:val="30000"/>
              </w14:srgbClr>
            </w14:solidFill>
          </w14:textFill>
        </w:rPr>
        <w:t xml:space="preserve">En este ejercicio, se pide crear un programa que extraiga información sobre </w:t>
      </w:r>
    </w:p>
    <w:p w14:paraId="6AE2B0BE" w14:textId="113D4620" w:rsidR="00487F97" w:rsidRDefault="00487F97" w:rsidP="00487F97">
      <w:pPr>
        <w:rPr>
          <w:b/>
          <w:bCs/>
          <w:i/>
          <w:iCs/>
          <w:color w:val="DB2680"/>
          <w14:textFill>
            <w14:solidFill>
              <w14:srgbClr w14:val="DB2680">
                <w14:alpha w14:val="30000"/>
              </w14:srgbClr>
            </w14:solidFill>
          </w14:textFill>
        </w:rPr>
      </w:pPr>
      <w:r w:rsidRPr="00487F97">
        <w:rPr>
          <w:b/>
          <w:bCs/>
          <w:i/>
          <w:iCs/>
          <w:color w:val="DB2680"/>
          <w14:textFill>
            <w14:solidFill>
              <w14:srgbClr w14:val="DB2680">
                <w14:alpha w14:val="30000"/>
              </w14:srgbClr>
            </w14:solidFill>
          </w14:textFill>
        </w:rPr>
        <w:t>libros de la página web "</w:t>
      </w:r>
      <w:hyperlink r:id="rId18" w:history="1">
        <w:r w:rsidRPr="00487F97">
          <w:rPr>
            <w:rStyle w:val="Hipervnculo"/>
            <w:b/>
            <w:bCs/>
            <w:iCs/>
            <w14:textFill>
              <w14:solidFill>
                <w14:srgbClr w14:val="E25099">
                  <w14:alpha w14:val="30000"/>
                </w14:srgbClr>
              </w14:solidFill>
            </w14:textFill>
          </w:rPr>
          <w:t>http://books.toscrape.com/</w:t>
        </w:r>
      </w:hyperlink>
      <w:r w:rsidRPr="00487F97">
        <w:rPr>
          <w:b/>
          <w:bCs/>
          <w:i/>
          <w:iCs/>
          <w:color w:val="DB2680"/>
          <w14:textFill>
            <w14:solidFill>
              <w14:srgbClr w14:val="DB2680">
                <w14:alpha w14:val="30000"/>
              </w14:srgbClr>
            </w14:solidFill>
          </w14:textFill>
        </w:rPr>
        <w:t xml:space="preserve">". </w:t>
      </w:r>
    </w:p>
    <w:p w14:paraId="652FB885" w14:textId="77777777" w:rsidR="00487F97" w:rsidRPr="00487F97" w:rsidRDefault="00487F97" w:rsidP="00487F97">
      <w:pPr>
        <w:rPr>
          <w:b/>
          <w:bCs/>
          <w:i/>
          <w:iCs/>
          <w:color w:val="DB2680"/>
          <w14:textFill>
            <w14:solidFill>
              <w14:srgbClr w14:val="DB2680">
                <w14:alpha w14:val="30000"/>
              </w14:srgbClr>
            </w14:solidFill>
          </w14:textFill>
        </w:rPr>
      </w:pPr>
    </w:p>
    <w:p w14:paraId="15A351DA" w14:textId="068CCEE0" w:rsidR="00487F97" w:rsidRPr="00487F97" w:rsidRDefault="00487F97" w:rsidP="00183AFA">
      <w:pPr>
        <w:pStyle w:val="Prrafodelista"/>
        <w:numPr>
          <w:ilvl w:val="0"/>
          <w:numId w:val="14"/>
        </w:numPr>
        <w:tabs>
          <w:tab w:val="num" w:pos="720"/>
        </w:tabs>
        <w:rPr>
          <w:b/>
          <w:bCs/>
          <w:i/>
          <w:iCs/>
          <w:color w:val="DB2680"/>
          <w14:textFill>
            <w14:solidFill>
              <w14:srgbClr w14:val="DB2680">
                <w14:alpha w14:val="30000"/>
              </w14:srgbClr>
            </w14:solidFill>
          </w14:textFill>
        </w:rPr>
      </w:pPr>
      <w:r w:rsidRPr="00487F97">
        <w:rPr>
          <w:b/>
          <w:bCs/>
          <w:i/>
          <w:iCs/>
          <w:color w:val="DB2680"/>
          <w14:textFill>
            <w14:solidFill>
              <w14:srgbClr w14:val="DB2680">
                <w14:alpha w14:val="30000"/>
              </w14:srgbClr>
            </w14:solidFill>
          </w14:textFill>
        </w:rPr>
        <w:t>Utiliza las bibliotecas requests y BeautifulSoup para realizar web scraping de la página principal de "</w:t>
      </w:r>
      <w:hyperlink r:id="rId19" w:history="1">
        <w:r w:rsidRPr="00487F97">
          <w:rPr>
            <w:rStyle w:val="Hipervnculo"/>
            <w:b/>
            <w:bCs/>
            <w:iCs/>
            <w14:textFill>
              <w14:solidFill>
                <w14:srgbClr w14:val="E25099">
                  <w14:alpha w14:val="30000"/>
                </w14:srgbClr>
              </w14:solidFill>
            </w14:textFill>
          </w:rPr>
          <w:t>http://books.toscrape.com/</w:t>
        </w:r>
      </w:hyperlink>
      <w:r w:rsidRPr="00487F97">
        <w:rPr>
          <w:b/>
          <w:bCs/>
          <w:i/>
          <w:iCs/>
          <w:color w:val="DB2680"/>
          <w14:textFill>
            <w14:solidFill>
              <w14:srgbClr w14:val="DB2680">
                <w14:alpha w14:val="30000"/>
              </w14:srgbClr>
            </w14:solidFill>
          </w14:textFill>
        </w:rPr>
        <w:t xml:space="preserve">". </w:t>
      </w:r>
    </w:p>
    <w:p w14:paraId="3587D02B" w14:textId="77777777" w:rsidR="00487F97" w:rsidRDefault="00487F97" w:rsidP="00183AFA">
      <w:pPr>
        <w:pStyle w:val="Prrafodelista"/>
        <w:numPr>
          <w:ilvl w:val="0"/>
          <w:numId w:val="14"/>
        </w:numPr>
        <w:tabs>
          <w:tab w:val="num" w:pos="720"/>
        </w:tabs>
        <w:rPr>
          <w:b/>
          <w:bCs/>
          <w:i/>
          <w:iCs/>
          <w:color w:val="DB2680"/>
          <w14:textFill>
            <w14:solidFill>
              <w14:srgbClr w14:val="DB2680">
                <w14:alpha w14:val="30000"/>
              </w14:srgbClr>
            </w14:solidFill>
          </w14:textFill>
        </w:rPr>
      </w:pPr>
      <w:r w:rsidRPr="00487F97">
        <w:rPr>
          <w:b/>
          <w:bCs/>
          <w:i/>
          <w:iCs/>
          <w:color w:val="DB2680"/>
          <w14:textFill>
            <w14:solidFill>
              <w14:srgbClr w14:val="DB2680">
                <w14:alpha w14:val="30000"/>
              </w14:srgbClr>
            </w14:solidFill>
          </w14:textFill>
        </w:rPr>
        <w:t xml:space="preserve">Extrae el título y el precio de cada libro listado en la página. </w:t>
      </w:r>
    </w:p>
    <w:p w14:paraId="15DAEAF7" w14:textId="77777777" w:rsidR="00487F97" w:rsidRPr="00487F97" w:rsidRDefault="00487F97" w:rsidP="00487F97">
      <w:pPr>
        <w:tabs>
          <w:tab w:val="num" w:pos="720"/>
        </w:tabs>
        <w:rPr>
          <w:b/>
          <w:bCs/>
          <w:i/>
          <w:iCs/>
          <w:color w:val="DB2680"/>
          <w14:textFill>
            <w14:solidFill>
              <w14:srgbClr w14:val="DB2680">
                <w14:alpha w14:val="30000"/>
              </w14:srgbClr>
            </w14:solidFill>
          </w14:textFill>
        </w:rPr>
      </w:pPr>
    </w:p>
    <w:p w14:paraId="48A6445C" w14:textId="77777777" w:rsidR="00487F97" w:rsidRDefault="00487F97" w:rsidP="00487F97">
      <w:pPr>
        <w:rPr>
          <w:b/>
          <w:bCs/>
          <w:i/>
          <w:iCs/>
          <w:color w:val="DB2680"/>
          <w14:textFill>
            <w14:solidFill>
              <w14:srgbClr w14:val="DB2680">
                <w14:alpha w14:val="30000"/>
              </w14:srgbClr>
            </w14:solidFill>
          </w14:textFill>
        </w:rPr>
      </w:pPr>
      <w:r w:rsidRPr="00487F97">
        <w:rPr>
          <w:b/>
          <w:bCs/>
          <w:i/>
          <w:iCs/>
          <w:color w:val="DB2680"/>
          <w14:textFill>
            <w14:solidFill>
              <w14:srgbClr w14:val="DB2680">
                <w14:alpha w14:val="30000"/>
              </w14:srgbClr>
            </w14:solidFill>
          </w14:textFill>
        </w:rPr>
        <w:t xml:space="preserve">Para realizarlo tendrás que mirar bien que contiene el Html de la web para saber que contenido extraer. </w:t>
      </w:r>
    </w:p>
    <w:p w14:paraId="6CCC2524" w14:textId="77777777" w:rsidR="0040491B" w:rsidRDefault="0040491B" w:rsidP="0040491B"/>
    <w:p w14:paraId="32F58DF2" w14:textId="77777777" w:rsidR="00C4390B" w:rsidRDefault="00C4390B" w:rsidP="00C4390B">
      <w:r>
        <w:t>Acceso al recurso del repositorio para este ejercicio:</w:t>
      </w:r>
    </w:p>
    <w:p w14:paraId="53D57EB5" w14:textId="7E67585C" w:rsidR="00C4390B" w:rsidRPr="00C4390B" w:rsidRDefault="0001765B" w:rsidP="0040491B">
      <w:pPr>
        <w:rPr>
          <w:rStyle w:val="Hipervnculo2"/>
          <w:sz w:val="18"/>
          <w:szCs w:val="18"/>
        </w:rPr>
      </w:pPr>
      <w:hyperlink r:id="rId20" w:history="1">
        <w:r w:rsidR="00C4390B" w:rsidRPr="00C4390B">
          <w:rPr>
            <w:rStyle w:val="Hipervnculo2"/>
            <w:sz w:val="18"/>
            <w:szCs w:val="18"/>
          </w:rPr>
          <w:t>https://github.com/dcueli-com/bigdata_sys/blob/develop/src/activities/RA1/lesson_01/scripts/1_5_scrapper.py</w:t>
        </w:r>
      </w:hyperlink>
    </w:p>
    <w:p w14:paraId="5C0B2775" w14:textId="77777777" w:rsidR="00C4390B" w:rsidRDefault="00C4390B" w:rsidP="0040491B"/>
    <w:p w14:paraId="428DC6AE" w14:textId="4BDBCD53" w:rsidR="0040491B" w:rsidRDefault="0040491B" w:rsidP="0040491B">
      <w:r>
        <w:t>Bueno como me sigue gustando ponérmelo fácil, vamos a explicar qué he hecho aquí.</w:t>
      </w:r>
    </w:p>
    <w:p w14:paraId="4D17F594" w14:textId="77777777" w:rsidR="0040491B" w:rsidRDefault="0040491B" w:rsidP="0040491B"/>
    <w:p w14:paraId="40A1F89A" w14:textId="0C0EF0D2" w:rsidR="0040491B" w:rsidRPr="0040491B" w:rsidRDefault="0040491B" w:rsidP="0040491B">
      <w:pPr>
        <w:spacing w:after="300" w:line="276" w:lineRule="auto"/>
        <w:rPr>
          <w:b/>
          <w:bCs/>
        </w:rPr>
      </w:pPr>
      <w:r w:rsidRPr="0040491B">
        <w:rPr>
          <w:b/>
          <w:bCs/>
        </w:rPr>
        <w:t>Planteamiento y Metodología</w:t>
      </w:r>
    </w:p>
    <w:p w14:paraId="0EFCD388" w14:textId="3E9B036A" w:rsidR="00C4390B" w:rsidRDefault="0040491B" w:rsidP="0040491B">
      <w:pPr>
        <w:spacing w:after="300" w:line="276" w:lineRule="auto"/>
      </w:pPr>
      <w:r>
        <w:t>Mi</w:t>
      </w:r>
      <w:r w:rsidRPr="0040491B">
        <w:t xml:space="preserve"> solución a</w:t>
      </w:r>
      <w:r>
        <w:t xml:space="preserve"> este ejercicio ha sido, como hasta ahora</w:t>
      </w:r>
      <w:r w:rsidR="00C4390B">
        <w:t xml:space="preserve">, </w:t>
      </w:r>
      <w:r>
        <w:t>usar el mismo proyecto pero con apartados diferentes</w:t>
      </w:r>
      <w:r w:rsidR="00C4390B">
        <w:t>.</w:t>
      </w:r>
      <w:r w:rsidRPr="0040491B">
        <w:t xml:space="preserve"> </w:t>
      </w:r>
      <w:r w:rsidR="00C4390B">
        <w:t>He</w:t>
      </w:r>
      <w:r w:rsidRPr="0040491B">
        <w:t xml:space="preserve"> diseñado un script modular en Python utilizando las librerías </w:t>
      </w:r>
      <w:r w:rsidR="00C4390B">
        <w:t>que se han pedido como requisito</w:t>
      </w:r>
    </w:p>
    <w:p w14:paraId="3AE92274" w14:textId="506E514C" w:rsidR="00C4390B" w:rsidRDefault="0040491B" w:rsidP="00183AFA">
      <w:pPr>
        <w:pStyle w:val="Prrafodelista"/>
        <w:numPr>
          <w:ilvl w:val="0"/>
          <w:numId w:val="19"/>
        </w:numPr>
        <w:spacing w:after="300" w:line="276" w:lineRule="auto"/>
      </w:pPr>
      <w:r w:rsidRPr="008E41E6">
        <w:rPr>
          <w:b/>
          <w:bCs/>
          <w:i/>
          <w:iCs/>
        </w:rPr>
        <w:t>requests</w:t>
      </w:r>
      <w:r w:rsidR="008E41E6">
        <w:rPr>
          <w:i/>
          <w:iCs/>
        </w:rPr>
        <w:t>,</w:t>
      </w:r>
      <w:r w:rsidRPr="0040491B">
        <w:t xml:space="preserve"> para las peticiones HTTP y </w:t>
      </w:r>
    </w:p>
    <w:p w14:paraId="20CB1110" w14:textId="5C0CDFAF" w:rsidR="0040491B" w:rsidRDefault="0040491B" w:rsidP="00183AFA">
      <w:pPr>
        <w:pStyle w:val="Prrafodelista"/>
        <w:numPr>
          <w:ilvl w:val="0"/>
          <w:numId w:val="19"/>
        </w:numPr>
        <w:spacing w:after="300" w:line="276" w:lineRule="auto"/>
      </w:pPr>
      <w:r w:rsidRPr="008E41E6">
        <w:rPr>
          <w:b/>
          <w:bCs/>
          <w:i/>
          <w:iCs/>
        </w:rPr>
        <w:t>BeautifulSoup</w:t>
      </w:r>
      <w:r w:rsidR="008E41E6">
        <w:rPr>
          <w:i/>
          <w:iCs/>
        </w:rPr>
        <w:t>,</w:t>
      </w:r>
      <w:r w:rsidRPr="0040491B">
        <w:t xml:space="preserve"> para la navegación e inspección del árbol DOM.</w:t>
      </w:r>
    </w:p>
    <w:p w14:paraId="295A5E31" w14:textId="5644E027" w:rsidR="0040491B" w:rsidRPr="0040491B" w:rsidRDefault="008E41E6" w:rsidP="0040491B">
      <w:pPr>
        <w:spacing w:after="300" w:line="276" w:lineRule="auto"/>
      </w:pPr>
      <w:r>
        <w:t xml:space="preserve">Aquí ya me he decidido, que es a lo que estoy acostumbrado al “divide y vencerás” en contra de algo monolítico, por un </w:t>
      </w:r>
      <w:r w:rsidR="0040491B" w:rsidRPr="0040491B">
        <w:t>empaquetado editable (pip install -e .), aislando configuraci</w:t>
      </w:r>
      <w:r>
        <w:t>ones</w:t>
      </w:r>
      <w:r w:rsidR="0040491B" w:rsidRPr="0040491B">
        <w:t xml:space="preserve"> </w:t>
      </w:r>
      <w:r>
        <w:t xml:space="preserve">como por ejemplo, definiciones de constantes </w:t>
      </w:r>
      <w:r w:rsidR="0040491B" w:rsidRPr="0040491B">
        <w:t xml:space="preserve">en </w:t>
      </w:r>
      <w:r>
        <w:t xml:space="preserve">un archivo separado </w:t>
      </w:r>
      <w:hyperlink r:id="rId21" w:history="1">
        <w:r w:rsidR="0040491B" w:rsidRPr="0040491B">
          <w:rPr>
            <w:rStyle w:val="Hipervnculo2"/>
          </w:rPr>
          <w:t>src/config/globals.py</w:t>
        </w:r>
      </w:hyperlink>
      <w:r w:rsidR="0040491B" w:rsidRPr="0040491B">
        <w:t xml:space="preserve"> y </w:t>
      </w:r>
      <w:r>
        <w:t xml:space="preserve">herramientas o </w:t>
      </w:r>
      <w:r w:rsidRPr="0040491B">
        <w:t>utilidades</w:t>
      </w:r>
      <w:r>
        <w:t xml:space="preserve"> de ayuda</w:t>
      </w:r>
      <w:r w:rsidR="0040491B" w:rsidRPr="0040491B">
        <w:t xml:space="preserve"> </w:t>
      </w:r>
      <w:r>
        <w:t>como son funciones para acciones repetitivas</w:t>
      </w:r>
      <w:r w:rsidR="0040491B" w:rsidRPr="0040491B">
        <w:t xml:space="preserve"> en </w:t>
      </w:r>
      <w:hyperlink r:id="rId22" w:history="1">
        <w:r w:rsidR="0040491B" w:rsidRPr="0040491B">
          <w:rPr>
            <w:rStyle w:val="Hipervnculo2"/>
          </w:rPr>
          <w:t>src/utils/helpers.py</w:t>
        </w:r>
      </w:hyperlink>
      <w:r w:rsidR="0040491B" w:rsidRPr="0040491B">
        <w:t>.</w:t>
      </w:r>
    </w:p>
    <w:p w14:paraId="18F5CBC2" w14:textId="77777777" w:rsidR="008E41E6" w:rsidRDefault="008E41E6" w:rsidP="0040491B">
      <w:pPr>
        <w:spacing w:after="300" w:line="276" w:lineRule="auto"/>
        <w:rPr>
          <w:b/>
          <w:bCs/>
        </w:rPr>
      </w:pPr>
    </w:p>
    <w:p w14:paraId="0ADC4D4E" w14:textId="63D5B7B7" w:rsidR="0040491B" w:rsidRPr="0040491B" w:rsidRDefault="0040491B" w:rsidP="0040491B">
      <w:pPr>
        <w:spacing w:after="300" w:line="276" w:lineRule="auto"/>
        <w:rPr>
          <w:b/>
          <w:bCs/>
        </w:rPr>
      </w:pPr>
      <w:r w:rsidRPr="0040491B">
        <w:rPr>
          <w:b/>
          <w:bCs/>
        </w:rPr>
        <w:t>Análisis del HTML e Inspección de Elementos</w:t>
      </w:r>
    </w:p>
    <w:p w14:paraId="408E5219" w14:textId="633D3805" w:rsidR="0040491B" w:rsidRDefault="0040491B" w:rsidP="0040491B">
      <w:pPr>
        <w:spacing w:after="300" w:line="276" w:lineRule="auto"/>
      </w:pPr>
      <w:r w:rsidRPr="0040491B">
        <w:t xml:space="preserve">Tras inspeccionar el código fuente de la página </w:t>
      </w:r>
      <w:r w:rsidR="00A4611B">
        <w:t xml:space="preserve">objetivo de este ejercicio, </w:t>
      </w:r>
      <w:hyperlink r:id="rId23" w:history="1">
        <w:r w:rsidRPr="0040491B">
          <w:rPr>
            <w:rStyle w:val="Hipervnculo2"/>
          </w:rPr>
          <w:t>Books to Scrape</w:t>
        </w:r>
      </w:hyperlink>
      <w:r w:rsidRPr="0040491B">
        <w:t xml:space="preserve">, </w:t>
      </w:r>
      <w:r w:rsidR="008E41E6">
        <w:t>claramente se puede ver y acceder a</w:t>
      </w:r>
      <w:r w:rsidRPr="0040491B">
        <w:t xml:space="preserve"> los selectores clave para la captura de datos:</w:t>
      </w:r>
    </w:p>
    <w:p w14:paraId="51719D89" w14:textId="77777777" w:rsidR="00A4611B" w:rsidRPr="0040491B" w:rsidRDefault="00A4611B" w:rsidP="0040491B">
      <w:pPr>
        <w:spacing w:after="300" w:line="276" w:lineRule="auto"/>
      </w:pPr>
    </w:p>
    <w:p w14:paraId="2EF05BBB" w14:textId="3021B2BE" w:rsidR="0040491B" w:rsidRPr="0040491B" w:rsidRDefault="002F625F" w:rsidP="00183AFA">
      <w:pPr>
        <w:numPr>
          <w:ilvl w:val="0"/>
          <w:numId w:val="16"/>
        </w:numPr>
        <w:spacing w:after="300" w:line="276" w:lineRule="auto"/>
      </w:pPr>
      <w:r w:rsidRPr="002F625F">
        <w:t xml:space="preserve">El </w:t>
      </w:r>
      <w:r w:rsidR="0040491B" w:rsidRPr="0040491B">
        <w:rPr>
          <w:b/>
          <w:bCs/>
        </w:rPr>
        <w:t>Contenedor principal</w:t>
      </w:r>
      <w:r>
        <w:rPr>
          <w:b/>
          <w:bCs/>
        </w:rPr>
        <w:t xml:space="preserve"> </w:t>
      </w:r>
      <w:r w:rsidR="008E41E6">
        <w:t>de c</w:t>
      </w:r>
      <w:r w:rsidR="0040491B" w:rsidRPr="0040491B">
        <w:t xml:space="preserve">ada libro está estructurado dentro de una etiqueta </w:t>
      </w:r>
      <w:r w:rsidR="00A4611B" w:rsidRPr="00A4611B">
        <w:rPr>
          <w:rStyle w:val="HTML"/>
        </w:rPr>
        <w:t>&lt;</w:t>
      </w:r>
      <w:r w:rsidR="0040491B" w:rsidRPr="0040491B">
        <w:rPr>
          <w:rStyle w:val="HTML"/>
        </w:rPr>
        <w:t>article</w:t>
      </w:r>
      <w:r w:rsidR="00A4611B" w:rsidRPr="00A4611B">
        <w:rPr>
          <w:rStyle w:val="HTML"/>
        </w:rPr>
        <w:t>&gt;</w:t>
      </w:r>
      <w:r w:rsidR="0040491B" w:rsidRPr="0040491B">
        <w:t xml:space="preserve"> con la clase </w:t>
      </w:r>
      <w:r w:rsidR="008E41E6">
        <w:t>“</w:t>
      </w:r>
      <w:r w:rsidR="00A4611B" w:rsidRPr="00A4611B">
        <w:rPr>
          <w:rStyle w:val="HTML"/>
        </w:rPr>
        <w:t>class=</w:t>
      </w:r>
      <w:r w:rsidR="0040491B" w:rsidRPr="0040491B">
        <w:rPr>
          <w:rStyle w:val="HTML"/>
        </w:rPr>
        <w:t>product_pod</w:t>
      </w:r>
      <w:r w:rsidR="008E41E6">
        <w:t>”</w:t>
      </w:r>
      <w:r w:rsidR="0040491B" w:rsidRPr="0040491B">
        <w:t>.</w:t>
      </w:r>
    </w:p>
    <w:p w14:paraId="55FBD5D2" w14:textId="5BDECD0D" w:rsidR="0040491B" w:rsidRPr="0040491B" w:rsidRDefault="008E41E6" w:rsidP="00183AFA">
      <w:pPr>
        <w:numPr>
          <w:ilvl w:val="0"/>
          <w:numId w:val="16"/>
        </w:numPr>
        <w:spacing w:after="300" w:line="276" w:lineRule="auto"/>
      </w:pPr>
      <w:r w:rsidRPr="008E41E6">
        <w:t xml:space="preserve">Para el </w:t>
      </w:r>
      <w:r w:rsidR="0040491B" w:rsidRPr="0040491B">
        <w:rPr>
          <w:b/>
          <w:bCs/>
        </w:rPr>
        <w:t>Título del libro</w:t>
      </w:r>
      <w:r>
        <w:t>,</w:t>
      </w:r>
      <w:r w:rsidR="0040491B" w:rsidRPr="0040491B">
        <w:t xml:space="preserve"> el texto visible del enlace dentro del </w:t>
      </w:r>
      <w:r w:rsidRPr="00A4611B">
        <w:rPr>
          <w:rStyle w:val="HTML"/>
        </w:rPr>
        <w:t>&lt;</w:t>
      </w:r>
      <w:r w:rsidR="0040491B" w:rsidRPr="0040491B">
        <w:rPr>
          <w:rStyle w:val="HTML"/>
        </w:rPr>
        <w:t>h3</w:t>
      </w:r>
      <w:r w:rsidRPr="00A4611B">
        <w:rPr>
          <w:rStyle w:val="HTML"/>
        </w:rPr>
        <w:t>&gt;</w:t>
      </w:r>
      <w:r w:rsidR="0040491B" w:rsidRPr="0040491B">
        <w:t xml:space="preserve"> se encuentra truncado visualmente </w:t>
      </w:r>
      <w:r>
        <w:t xml:space="preserve">para </w:t>
      </w:r>
      <w:r w:rsidR="0040491B" w:rsidRPr="0040491B">
        <w:t xml:space="preserve">títulos </w:t>
      </w:r>
      <w:r>
        <w:t>que se exceden en longitud</w:t>
      </w:r>
      <w:r w:rsidR="0040491B" w:rsidRPr="0040491B">
        <w:t xml:space="preserve">, </w:t>
      </w:r>
      <w:r>
        <w:t xml:space="preserve">así que me he decido por extraer </w:t>
      </w:r>
      <w:r w:rsidR="0040491B" w:rsidRPr="0040491B">
        <w:t xml:space="preserve">el atributo </w:t>
      </w:r>
      <w:r>
        <w:t>“</w:t>
      </w:r>
      <w:r w:rsidR="0040491B" w:rsidRPr="0040491B">
        <w:rPr>
          <w:rStyle w:val="HTML"/>
        </w:rPr>
        <w:t>title</w:t>
      </w:r>
      <w:r>
        <w:t>”</w:t>
      </w:r>
      <w:r w:rsidR="0040491B" w:rsidRPr="0040491B">
        <w:t xml:space="preserve"> de la etiqueta </w:t>
      </w:r>
      <w:r>
        <w:t>por c</w:t>
      </w:r>
      <w:r w:rsidR="0040491B" w:rsidRPr="0040491B">
        <w:t>ontene</w:t>
      </w:r>
      <w:r>
        <w:t>r</w:t>
      </w:r>
      <w:r w:rsidR="0040491B" w:rsidRPr="0040491B">
        <w:t xml:space="preserve"> la cadena de texto completa.</w:t>
      </w:r>
    </w:p>
    <w:p w14:paraId="3946BEAB" w14:textId="74E3902C" w:rsidR="0040491B" w:rsidRDefault="008E41E6" w:rsidP="00183AFA">
      <w:pPr>
        <w:numPr>
          <w:ilvl w:val="0"/>
          <w:numId w:val="16"/>
        </w:numPr>
        <w:spacing w:after="300" w:line="276" w:lineRule="auto"/>
      </w:pPr>
      <w:r w:rsidRPr="008E41E6">
        <w:t xml:space="preserve">El </w:t>
      </w:r>
      <w:r w:rsidR="0040491B" w:rsidRPr="0040491B">
        <w:rPr>
          <w:b/>
          <w:bCs/>
        </w:rPr>
        <w:t>Precio</w:t>
      </w:r>
      <w:r w:rsidR="0040491B" w:rsidRPr="0040491B">
        <w:t xml:space="preserve"> </w:t>
      </w:r>
      <w:r w:rsidR="002F625F">
        <w:t>s</w:t>
      </w:r>
      <w:r w:rsidR="0040491B" w:rsidRPr="0040491B">
        <w:t xml:space="preserve">e localiza directamente dentro de un elemento </w:t>
      </w:r>
      <w:r w:rsidR="002F625F" w:rsidRPr="00A4611B">
        <w:rPr>
          <w:rStyle w:val="HTML"/>
        </w:rPr>
        <w:t>&lt;</w:t>
      </w:r>
      <w:r w:rsidR="0040491B" w:rsidRPr="0040491B">
        <w:rPr>
          <w:rStyle w:val="HTML"/>
        </w:rPr>
        <w:t>p</w:t>
      </w:r>
      <w:r w:rsidR="002F625F" w:rsidRPr="00A4611B">
        <w:rPr>
          <w:rStyle w:val="HTML"/>
        </w:rPr>
        <w:t>&gt;</w:t>
      </w:r>
      <w:r w:rsidR="0040491B" w:rsidRPr="0040491B">
        <w:t xml:space="preserve"> con </w:t>
      </w:r>
      <w:r w:rsidR="002F625F">
        <w:t xml:space="preserve">la </w:t>
      </w:r>
      <w:r w:rsidR="0040491B" w:rsidRPr="0040491B">
        <w:t xml:space="preserve">clase específica </w:t>
      </w:r>
      <w:r w:rsidR="002F625F">
        <w:t>“</w:t>
      </w:r>
      <w:r w:rsidR="00A4611B" w:rsidRPr="00A4611B">
        <w:rPr>
          <w:rStyle w:val="HTML"/>
        </w:rPr>
        <w:t>class=</w:t>
      </w:r>
      <w:r w:rsidR="0040491B" w:rsidRPr="0040491B">
        <w:rPr>
          <w:rStyle w:val="HTML"/>
        </w:rPr>
        <w:t>price_color</w:t>
      </w:r>
      <w:r w:rsidR="002F625F">
        <w:t>”</w:t>
      </w:r>
      <w:r w:rsidR="0040491B" w:rsidRPr="0040491B">
        <w:t>.</w:t>
      </w:r>
    </w:p>
    <w:p w14:paraId="2A9E5AF4" w14:textId="77777777" w:rsidR="002F625F" w:rsidRDefault="002F625F" w:rsidP="002F625F">
      <w:pPr>
        <w:spacing w:after="300" w:line="276" w:lineRule="auto"/>
      </w:pPr>
    </w:p>
    <w:p w14:paraId="28857C33" w14:textId="2FF143B6" w:rsidR="002F625F" w:rsidRPr="002F625F" w:rsidRDefault="0001765B" w:rsidP="002F625F">
      <w:pPr>
        <w:spacing w:after="300" w:line="276" w:lineRule="auto"/>
        <w:rPr>
          <w:rStyle w:val="Hipervnculo2"/>
        </w:rPr>
      </w:pPr>
      <w:hyperlink w:anchor="figura_01" w:history="1">
        <w:r w:rsidR="002F625F" w:rsidRPr="002F625F">
          <w:rPr>
            <w:rStyle w:val="Hipervnculo2"/>
          </w:rPr>
          <w:t>Ver captura de pantalla adjunta</w:t>
        </w:r>
      </w:hyperlink>
    </w:p>
    <w:p w14:paraId="16125F8E" w14:textId="77777777" w:rsidR="002F625F" w:rsidRDefault="002F625F">
      <w:pPr>
        <w:spacing w:after="300" w:line="276" w:lineRule="auto"/>
        <w:contextualSpacing w:val="0"/>
      </w:pPr>
      <w:r>
        <w:br w:type="page"/>
      </w:r>
    </w:p>
    <w:p w14:paraId="558FD820" w14:textId="1DF7318C" w:rsidR="002F625F" w:rsidRDefault="002F625F" w:rsidP="00BB20AE">
      <w:bookmarkStart w:id="0" w:name="figura_01"/>
      <w:r w:rsidRPr="002F625F">
        <w:rPr>
          <w:noProof/>
        </w:rPr>
        <w:lastRenderedPageBreak/>
        <w:drawing>
          <wp:inline distT="0" distB="0" distL="0" distR="0" wp14:anchorId="2F349543" wp14:editId="247CB417">
            <wp:extent cx="5759450" cy="3239770"/>
            <wp:effectExtent l="19050" t="19050" r="12700" b="177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4"/>
                    <a:stretch>
                      <a:fillRect/>
                    </a:stretch>
                  </pic:blipFill>
                  <pic:spPr>
                    <a:xfrm>
                      <a:off x="0" y="0"/>
                      <a:ext cx="5759450" cy="3239770"/>
                    </a:xfrm>
                    <a:prstGeom prst="rect">
                      <a:avLst/>
                    </a:prstGeom>
                    <a:ln>
                      <a:solidFill>
                        <a:srgbClr val="7F7F7F"/>
                      </a:solidFill>
                    </a:ln>
                  </pic:spPr>
                </pic:pic>
              </a:graphicData>
            </a:graphic>
          </wp:inline>
        </w:drawing>
      </w:r>
      <w:bookmarkEnd w:id="0"/>
    </w:p>
    <w:p w14:paraId="61E2A916" w14:textId="6BCE6047" w:rsidR="002F625F" w:rsidRPr="0040491B" w:rsidRDefault="002F625F" w:rsidP="000F2ED9">
      <w:pPr>
        <w:spacing w:before="80"/>
        <w:contextualSpacing w:val="0"/>
        <w:rPr>
          <w:color w:val="808080" w:themeColor="background1" w:themeShade="80"/>
          <w:sz w:val="16"/>
          <w:szCs w:val="16"/>
        </w:rPr>
      </w:pPr>
      <w:r w:rsidRPr="002F625F">
        <w:rPr>
          <w:color w:val="808080" w:themeColor="background1" w:themeShade="80"/>
          <w:sz w:val="16"/>
          <w:szCs w:val="16"/>
        </w:rPr>
        <w:t>Fig. 1</w:t>
      </w:r>
      <w:r w:rsidR="000F2ED9">
        <w:rPr>
          <w:color w:val="808080" w:themeColor="background1" w:themeShade="80"/>
          <w:sz w:val="16"/>
          <w:szCs w:val="16"/>
        </w:rPr>
        <w:t>. Ventana desarrollador en Firefox</w:t>
      </w:r>
    </w:p>
    <w:p w14:paraId="2B1AD98E" w14:textId="77777777" w:rsidR="002F625F" w:rsidRDefault="002F625F" w:rsidP="0040491B">
      <w:pPr>
        <w:spacing w:after="300" w:line="276" w:lineRule="auto"/>
        <w:rPr>
          <w:b/>
          <w:bCs/>
        </w:rPr>
      </w:pPr>
    </w:p>
    <w:p w14:paraId="6A0D76BE" w14:textId="1A578876" w:rsidR="0040491B" w:rsidRPr="0040491B" w:rsidRDefault="0040491B" w:rsidP="0040491B">
      <w:pPr>
        <w:spacing w:after="300" w:line="276" w:lineRule="auto"/>
        <w:rPr>
          <w:b/>
          <w:bCs/>
        </w:rPr>
      </w:pPr>
      <w:r w:rsidRPr="0040491B">
        <w:rPr>
          <w:b/>
          <w:bCs/>
        </w:rPr>
        <w:t>Flujo de Ejecución del Script</w:t>
      </w:r>
    </w:p>
    <w:p w14:paraId="3AA8F67B" w14:textId="67DB6463" w:rsidR="002F625F" w:rsidRPr="002F625F" w:rsidRDefault="0040491B" w:rsidP="00183AFA">
      <w:pPr>
        <w:numPr>
          <w:ilvl w:val="0"/>
          <w:numId w:val="17"/>
        </w:numPr>
        <w:spacing w:after="300" w:line="276" w:lineRule="auto"/>
      </w:pPr>
      <w:r w:rsidRPr="0040491B">
        <w:rPr>
          <w:b/>
          <w:bCs/>
        </w:rPr>
        <w:t>Petición HTTP</w:t>
      </w:r>
    </w:p>
    <w:p w14:paraId="219141F3" w14:textId="31839EC1" w:rsidR="0040491B" w:rsidRPr="0040491B" w:rsidRDefault="0040491B" w:rsidP="002F625F">
      <w:pPr>
        <w:spacing w:after="300" w:line="276" w:lineRule="auto"/>
        <w:ind w:left="720"/>
      </w:pPr>
      <w:r w:rsidRPr="0040491B">
        <w:t xml:space="preserve">Se realiza </w:t>
      </w:r>
      <w:r w:rsidR="002F625F">
        <w:t>el</w:t>
      </w:r>
      <w:r w:rsidRPr="0040491B">
        <w:t xml:space="preserve"> </w:t>
      </w:r>
      <w:r w:rsidRPr="0040491B">
        <w:rPr>
          <w:rStyle w:val="HTML"/>
        </w:rPr>
        <w:t>requests.get()</w:t>
      </w:r>
      <w:r w:rsidRPr="0040491B">
        <w:t xml:space="preserve"> a la URL objetivo</w:t>
      </w:r>
      <w:r w:rsidR="002F625F">
        <w:t xml:space="preserve"> (constante </w:t>
      </w:r>
      <w:r w:rsidR="002F625F" w:rsidRPr="00A4611B">
        <w:rPr>
          <w:rStyle w:val="HTML"/>
        </w:rPr>
        <w:t>TARGET_URL</w:t>
      </w:r>
      <w:r w:rsidR="002F625F">
        <w:t>)</w:t>
      </w:r>
      <w:r w:rsidRPr="0040491B">
        <w:t>, validando que el estado de la respuesta sea exitoso (</w:t>
      </w:r>
      <w:r w:rsidRPr="0040491B">
        <w:rPr>
          <w:rStyle w:val="HTML"/>
        </w:rPr>
        <w:t>200 OK</w:t>
      </w:r>
      <w:r w:rsidRPr="0040491B">
        <w:t>).</w:t>
      </w:r>
    </w:p>
    <w:p w14:paraId="3B347E3B" w14:textId="35E906EB" w:rsidR="002F625F" w:rsidRPr="002F625F" w:rsidRDefault="002F625F" w:rsidP="00183AFA">
      <w:pPr>
        <w:numPr>
          <w:ilvl w:val="0"/>
          <w:numId w:val="17"/>
        </w:numPr>
        <w:spacing w:after="300" w:line="276" w:lineRule="auto"/>
      </w:pPr>
      <w:r>
        <w:rPr>
          <w:b/>
          <w:bCs/>
        </w:rPr>
        <w:t>Analizando del</w:t>
      </w:r>
      <w:r w:rsidR="0040491B" w:rsidRPr="0040491B">
        <w:rPr>
          <w:b/>
          <w:bCs/>
        </w:rPr>
        <w:t xml:space="preserve"> DOM</w:t>
      </w:r>
    </w:p>
    <w:p w14:paraId="5C9BC278" w14:textId="1EFF4FBF" w:rsidR="0040491B" w:rsidRPr="0040491B" w:rsidRDefault="0040491B" w:rsidP="002F625F">
      <w:pPr>
        <w:spacing w:after="300" w:line="276" w:lineRule="auto"/>
        <w:ind w:left="720"/>
      </w:pPr>
      <w:r w:rsidRPr="0040491B">
        <w:t xml:space="preserve">Se </w:t>
      </w:r>
      <w:r w:rsidR="002F625F">
        <w:t xml:space="preserve">analiza (parse) </w:t>
      </w:r>
      <w:r w:rsidRPr="0040491B">
        <w:t xml:space="preserve">el contenido HTML y </w:t>
      </w:r>
      <w:r w:rsidR="00A4611B">
        <w:t>se observa que el</w:t>
      </w:r>
      <w:r w:rsidRPr="0040491B">
        <w:t xml:space="preserve"> contenedor</w:t>
      </w:r>
      <w:r w:rsidR="00A4611B">
        <w:t xml:space="preserve"> principal para cada libro es la etiqueta</w:t>
      </w:r>
      <w:r w:rsidRPr="0040491B">
        <w:t xml:space="preserve"> </w:t>
      </w:r>
      <w:r w:rsidR="00A4611B" w:rsidRPr="00A4611B">
        <w:rPr>
          <w:rStyle w:val="HTML"/>
        </w:rPr>
        <w:t>&lt;</w:t>
      </w:r>
      <w:r w:rsidRPr="0040491B">
        <w:rPr>
          <w:rStyle w:val="HTML"/>
        </w:rPr>
        <w:t>article</w:t>
      </w:r>
      <w:r w:rsidR="00A4611B" w:rsidRPr="00A4611B">
        <w:rPr>
          <w:rStyle w:val="HTML"/>
        </w:rPr>
        <w:t>&gt;</w:t>
      </w:r>
      <w:r w:rsidRPr="0040491B">
        <w:t xml:space="preserve"> con clase </w:t>
      </w:r>
      <w:r w:rsidR="002F625F">
        <w:t>“</w:t>
      </w:r>
      <w:r w:rsidR="00A4611B" w:rsidRPr="00A4611B">
        <w:rPr>
          <w:rStyle w:val="HTML"/>
        </w:rPr>
        <w:t>class=</w:t>
      </w:r>
      <w:r w:rsidRPr="0040491B">
        <w:rPr>
          <w:rStyle w:val="HTML"/>
        </w:rPr>
        <w:t>product_pod</w:t>
      </w:r>
      <w:r w:rsidR="002F625F">
        <w:t>”</w:t>
      </w:r>
      <w:r w:rsidRPr="0040491B">
        <w:t>.</w:t>
      </w:r>
    </w:p>
    <w:p w14:paraId="5E806277" w14:textId="2306F0AA" w:rsidR="0040491B" w:rsidRPr="0040491B" w:rsidRDefault="0040491B" w:rsidP="00183AFA">
      <w:pPr>
        <w:numPr>
          <w:ilvl w:val="0"/>
          <w:numId w:val="17"/>
        </w:numPr>
        <w:spacing w:after="300" w:line="276" w:lineRule="auto"/>
      </w:pPr>
      <w:r w:rsidRPr="0040491B">
        <w:rPr>
          <w:b/>
          <w:bCs/>
        </w:rPr>
        <w:t>Extracción y Limpieza</w:t>
      </w:r>
      <w:r w:rsidRPr="0040491B">
        <w:t>: Se recorre cada</w:t>
      </w:r>
      <w:r w:rsidR="00A4611B">
        <w:t xml:space="preserve"> elemento en la iteración </w:t>
      </w:r>
      <w:r w:rsidR="00A4611B" w:rsidRPr="00A4611B">
        <w:rPr>
          <w:rStyle w:val="HTML"/>
        </w:rPr>
        <w:t>.find_all</w:t>
      </w:r>
      <w:r w:rsidR="00A4611B">
        <w:t xml:space="preserve"> </w:t>
      </w:r>
      <w:r w:rsidRPr="0040491B">
        <w:t xml:space="preserve">extrayendo </w:t>
      </w:r>
      <w:r w:rsidR="00A4611B">
        <w:t xml:space="preserve">en </w:t>
      </w:r>
      <w:r w:rsidRPr="0040491B">
        <w:t xml:space="preserve">las variables </w:t>
      </w:r>
      <w:r w:rsidRPr="0040491B">
        <w:rPr>
          <w:rStyle w:val="HTML"/>
        </w:rPr>
        <w:t>bookTitle</w:t>
      </w:r>
      <w:r w:rsidRPr="0040491B">
        <w:t xml:space="preserve"> (</w:t>
      </w:r>
      <w:r w:rsidR="00A4611B">
        <w:t xml:space="preserve">el </w:t>
      </w:r>
      <w:r w:rsidRPr="0040491B">
        <w:t xml:space="preserve">atributo </w:t>
      </w:r>
      <w:r w:rsidRPr="0040491B">
        <w:rPr>
          <w:rStyle w:val="HTML"/>
        </w:rPr>
        <w:t>title</w:t>
      </w:r>
      <w:r w:rsidRPr="0040491B">
        <w:t xml:space="preserve">) y </w:t>
      </w:r>
      <w:r w:rsidRPr="0040491B">
        <w:rPr>
          <w:rStyle w:val="HTML"/>
        </w:rPr>
        <w:t>bookPrice</w:t>
      </w:r>
      <w:r w:rsidRPr="0040491B">
        <w:t xml:space="preserve"> (texto limpio del párrafo), gestionando posibles ausencias de etiquetas.</w:t>
      </w:r>
    </w:p>
    <w:p w14:paraId="7E4E4625" w14:textId="77777777" w:rsidR="0040491B" w:rsidRPr="0040491B" w:rsidRDefault="0040491B" w:rsidP="00183AFA">
      <w:pPr>
        <w:numPr>
          <w:ilvl w:val="0"/>
          <w:numId w:val="17"/>
        </w:numPr>
        <w:spacing w:after="300" w:line="276" w:lineRule="auto"/>
      </w:pPr>
      <w:r w:rsidRPr="0040491B">
        <w:rPr>
          <w:b/>
          <w:bCs/>
        </w:rPr>
        <w:t>Salida Formateada</w:t>
      </w:r>
      <w:r w:rsidRPr="0040491B">
        <w:t>: Se presentan los resultados por consola aplicando formatos de alineación para facilitar la lectura de los títulos y precios extraídos.</w:t>
      </w:r>
    </w:p>
    <w:p w14:paraId="7FF6DB7B" w14:textId="77777777" w:rsidR="0040491B" w:rsidRDefault="0040491B" w:rsidP="0040491B"/>
    <w:p w14:paraId="4B9CBB94" w14:textId="77777777" w:rsidR="008C558A" w:rsidRPr="008C558A" w:rsidRDefault="00587992" w:rsidP="008C558A">
      <w:pPr>
        <w:rPr>
          <w:b/>
          <w:bCs/>
          <w:i/>
          <w:iCs/>
          <w:color w:val="DB2680"/>
          <w14:textFill>
            <w14:solidFill>
              <w14:srgbClr w14:val="DB2680">
                <w14:alpha w14:val="30000"/>
              </w14:srgbClr>
            </w14:solidFill>
          </w14:textFill>
        </w:rPr>
      </w:pPr>
      <w:r w:rsidRPr="00487F97">
        <w:rPr>
          <w:b/>
          <w:bCs/>
          <w:i/>
          <w:iCs/>
          <w:color w:val="DB2680"/>
          <w14:textFill>
            <w14:solidFill>
              <w14:srgbClr w14:val="DB2680">
                <w14:alpha w14:val="30000"/>
              </w14:srgbClr>
            </w14:solidFill>
          </w14:textFill>
        </w:rPr>
        <w:t xml:space="preserve">EJERCICIO </w:t>
      </w:r>
      <w:r w:rsidR="008C558A">
        <w:rPr>
          <w:b/>
          <w:bCs/>
          <w:i/>
          <w:iCs/>
          <w:color w:val="DB2680"/>
          <w14:textFill>
            <w14:solidFill>
              <w14:srgbClr w14:val="DB2680">
                <w14:alpha w14:val="30000"/>
              </w14:srgbClr>
            </w14:solidFill>
          </w14:textFill>
        </w:rPr>
        <w:t>6</w:t>
      </w:r>
      <w:r w:rsidRPr="00487F97">
        <w:rPr>
          <w:b/>
          <w:bCs/>
          <w:i/>
          <w:iCs/>
          <w:color w:val="DB2680"/>
          <w14:textFill>
            <w14:solidFill>
              <w14:srgbClr w14:val="DB2680">
                <w14:alpha w14:val="30000"/>
              </w14:srgbClr>
            </w14:solidFill>
          </w14:textFill>
        </w:rPr>
        <w:t xml:space="preserve">: </w:t>
      </w:r>
      <w:r w:rsidR="008C558A" w:rsidRPr="008C558A">
        <w:rPr>
          <w:b/>
          <w:bCs/>
          <w:i/>
          <w:iCs/>
          <w:color w:val="DB2680"/>
          <w14:textFill>
            <w14:solidFill>
              <w14:srgbClr w14:val="DB2680">
                <w14:alpha w14:val="30000"/>
              </w14:srgbClr>
            </w14:solidFill>
          </w14:textFill>
        </w:rPr>
        <w:t>Crear una base de datos SQL con información de libros y realizar varias consultas para analizar los datos utilizando el compilador SQL en línea de Programiz.</w:t>
      </w:r>
    </w:p>
    <w:p w14:paraId="56D4F27C" w14:textId="77777777" w:rsidR="008C558A" w:rsidRDefault="008C558A" w:rsidP="008C558A">
      <w:pPr>
        <w:rPr>
          <w:b/>
          <w:bCs/>
          <w:i/>
          <w:iCs/>
          <w:color w:val="DB2680"/>
          <w14:textFill>
            <w14:solidFill>
              <w14:srgbClr w14:val="DB2680">
                <w14:alpha w14:val="30000"/>
              </w14:srgbClr>
            </w14:solidFill>
          </w14:textFill>
        </w:rPr>
      </w:pPr>
      <w:r w:rsidRPr="008C558A">
        <w:rPr>
          <w:b/>
          <w:bCs/>
          <w:i/>
          <w:iCs/>
          <w:color w:val="DB2680"/>
          <w14:textFill>
            <w14:solidFill>
              <w14:srgbClr w14:val="DB2680">
                <w14:alpha w14:val="30000"/>
              </w14:srgbClr>
            </w14:solidFill>
          </w14:textFill>
        </w:rPr>
        <w:t>En este ejercicio, utilizarás los datos de libros obtenidos del ejercicio anterior de web scraping. Crearás una base de datos, insertarás los datos y realizarás diversas consultas SQL para extraer información útil.</w:t>
      </w:r>
    </w:p>
    <w:p w14:paraId="3C8479DE" w14:textId="77777777" w:rsidR="00452B3F" w:rsidRPr="008C558A" w:rsidRDefault="00452B3F" w:rsidP="008C558A">
      <w:pPr>
        <w:rPr>
          <w:b/>
          <w:bCs/>
          <w:i/>
          <w:iCs/>
          <w:color w:val="DB2680"/>
          <w14:textFill>
            <w14:solidFill>
              <w14:srgbClr w14:val="DB2680">
                <w14:alpha w14:val="30000"/>
              </w14:srgbClr>
            </w14:solidFill>
          </w14:textFill>
        </w:rPr>
      </w:pPr>
    </w:p>
    <w:p w14:paraId="42675118" w14:textId="77777777" w:rsidR="008C558A" w:rsidRPr="008C558A" w:rsidRDefault="008C558A" w:rsidP="008C558A">
      <w:pPr>
        <w:rPr>
          <w:b/>
          <w:bCs/>
          <w:i/>
          <w:iCs/>
          <w:color w:val="DB2680"/>
          <w14:textFill>
            <w14:solidFill>
              <w14:srgbClr w14:val="DB2680">
                <w14:alpha w14:val="30000"/>
              </w14:srgbClr>
            </w14:solidFill>
          </w14:textFill>
        </w:rPr>
      </w:pPr>
      <w:r w:rsidRPr="008C558A">
        <w:rPr>
          <w:b/>
          <w:bCs/>
          <w:i/>
          <w:iCs/>
          <w:color w:val="DB2680"/>
          <w14:textFill>
            <w14:solidFill>
              <w14:srgbClr w14:val="DB2680">
                <w14:alpha w14:val="30000"/>
              </w14:srgbClr>
            </w14:solidFill>
          </w14:textFill>
        </w:rPr>
        <w:t>Pasos a seguir:</w:t>
      </w:r>
    </w:p>
    <w:p w14:paraId="109EDB97" w14:textId="2C8BC42D" w:rsidR="008C558A" w:rsidRPr="00452B3F" w:rsidRDefault="008C558A" w:rsidP="00183AFA">
      <w:pPr>
        <w:pStyle w:val="Prrafodelista"/>
        <w:numPr>
          <w:ilvl w:val="0"/>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Acceso al Compilador SQL en línea:</w:t>
      </w:r>
    </w:p>
    <w:p w14:paraId="395AE97A" w14:textId="134ADAAB"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Visita https://www.programiz.com/sql/online-compiler/</w:t>
      </w:r>
    </w:p>
    <w:p w14:paraId="6FBBBAF2" w14:textId="23B070C0" w:rsidR="008C558A" w:rsidRPr="00452B3F" w:rsidRDefault="008C558A" w:rsidP="00183AFA">
      <w:pPr>
        <w:pStyle w:val="Prrafodelista"/>
        <w:numPr>
          <w:ilvl w:val="0"/>
          <w:numId w:val="15"/>
        </w:numPr>
        <w:rPr>
          <w:b/>
          <w:bCs/>
          <w:i/>
          <w:iCs/>
          <w:color w:val="DB2680"/>
          <w14:textFill>
            <w14:solidFill>
              <w14:srgbClr w14:val="DB2680">
                <w14:alpha w14:val="30000"/>
              </w14:srgbClr>
            </w14:solidFill>
          </w14:textFill>
        </w:rPr>
      </w:pPr>
      <w:bookmarkStart w:id="1" w:name="_Hlk242255508"/>
      <w:r w:rsidRPr="00452B3F">
        <w:rPr>
          <w:b/>
          <w:bCs/>
          <w:i/>
          <w:iCs/>
          <w:color w:val="DB2680"/>
          <w14:textFill>
            <w14:solidFill>
              <w14:srgbClr w14:val="DB2680">
                <w14:alpha w14:val="30000"/>
              </w14:srgbClr>
            </w14:solidFill>
          </w14:textFill>
        </w:rPr>
        <w:t>Creación de la Base de Datos</w:t>
      </w:r>
      <w:bookmarkEnd w:id="1"/>
      <w:r w:rsidRPr="00452B3F">
        <w:rPr>
          <w:b/>
          <w:bCs/>
          <w:i/>
          <w:iCs/>
          <w:color w:val="DB2680"/>
          <w14:textFill>
            <w14:solidFill>
              <w14:srgbClr w14:val="DB2680">
                <w14:alpha w14:val="30000"/>
              </w14:srgbClr>
            </w14:solidFill>
          </w14:textFill>
        </w:rPr>
        <w:t>:</w:t>
      </w:r>
    </w:p>
    <w:p w14:paraId="0FFFB6A6" w14:textId="7F139C26"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Crea una tabla llamada 'books' con las siguientes columnas:</w:t>
      </w:r>
    </w:p>
    <w:p w14:paraId="600EC4F6" w14:textId="72EE3000"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id (INTEGER, clave primaria, autoincremento)</w:t>
      </w:r>
    </w:p>
    <w:p w14:paraId="31A6F639" w14:textId="3F1BEF3D"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title (TEXT)</w:t>
      </w:r>
    </w:p>
    <w:p w14:paraId="6D40AEEA" w14:textId="05ED90C3"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price (DECIMAL(10,2))</w:t>
      </w:r>
    </w:p>
    <w:p w14:paraId="6583286A" w14:textId="382FDDC2" w:rsidR="008C558A" w:rsidRPr="00452B3F" w:rsidRDefault="008C558A" w:rsidP="00183AFA">
      <w:pPr>
        <w:pStyle w:val="Prrafodelista"/>
        <w:numPr>
          <w:ilvl w:val="0"/>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lastRenderedPageBreak/>
        <w:t>Inserción de Datos:</w:t>
      </w:r>
    </w:p>
    <w:p w14:paraId="73B24970" w14:textId="5AB31CAF"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Inserta al menos 10 libros en la tabla 'books' utilizando los datos obtenidos del web scraping (si no lo has conseguido puedes poner propios).</w:t>
      </w:r>
    </w:p>
    <w:p w14:paraId="19B85336" w14:textId="709844FF" w:rsidR="008C558A" w:rsidRPr="00452B3F" w:rsidRDefault="008C558A" w:rsidP="00183AFA">
      <w:pPr>
        <w:pStyle w:val="Prrafodelista"/>
        <w:numPr>
          <w:ilvl w:val="0"/>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Consultas SQL:</w:t>
      </w:r>
    </w:p>
    <w:p w14:paraId="4F5D0C78" w14:textId="77777777" w:rsidR="008C558A" w:rsidRPr="00452B3F" w:rsidRDefault="008C558A" w:rsidP="006E0402">
      <w:pPr>
        <w:pStyle w:val="Prrafodelista"/>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Realiza las siguientes consultas:</w:t>
      </w:r>
    </w:p>
    <w:p w14:paraId="3FB426DE" w14:textId="3694832E"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Selecciona todos los libros y muéstralos ordenados por precio de forma descendente</w:t>
      </w:r>
    </w:p>
    <w:p w14:paraId="7D43F33A" w14:textId="3E23E901"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Calcula el precio promedio de todos los libros.</w:t>
      </w:r>
    </w:p>
    <w:p w14:paraId="32D6FD72" w14:textId="33F02EEC"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Encuentra el libro más caro y el más barato.</w:t>
      </w:r>
    </w:p>
    <w:p w14:paraId="7CC5BE2D" w14:textId="151201E7"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Cuenta cuántos libros tienen un precio superior a $50.</w:t>
      </w:r>
    </w:p>
    <w:p w14:paraId="491DB44A" w14:textId="72A126A4"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Selecciona los títulos de los 5 libros más baratos.</w:t>
      </w:r>
    </w:p>
    <w:p w14:paraId="24D8F60D" w14:textId="150844FE" w:rsidR="008C558A" w:rsidRPr="00452B3F" w:rsidRDefault="008C558A" w:rsidP="00183AFA">
      <w:pPr>
        <w:pStyle w:val="Prrafodelista"/>
        <w:numPr>
          <w:ilvl w:val="1"/>
          <w:numId w:val="15"/>
        </w:numPr>
        <w:rPr>
          <w:b/>
          <w:bCs/>
          <w:i/>
          <w:iCs/>
          <w:color w:val="DB2680"/>
          <w14:textFill>
            <w14:solidFill>
              <w14:srgbClr w14:val="DB2680">
                <w14:alpha w14:val="30000"/>
              </w14:srgbClr>
            </w14:solidFill>
          </w14:textFill>
        </w:rPr>
      </w:pPr>
      <w:r w:rsidRPr="00452B3F">
        <w:rPr>
          <w:b/>
          <w:bCs/>
          <w:i/>
          <w:iCs/>
          <w:color w:val="DB2680"/>
          <w14:textFill>
            <w14:solidFill>
              <w14:srgbClr w14:val="DB2680">
                <w14:alpha w14:val="30000"/>
              </w14:srgbClr>
            </w14:solidFill>
          </w14:textFill>
        </w:rPr>
        <w:t>Calcula el precio total de todos los libros en la base de datos.</w:t>
      </w:r>
    </w:p>
    <w:p w14:paraId="32641223" w14:textId="0787F522" w:rsidR="008C558A" w:rsidRPr="00452B3F" w:rsidRDefault="008C558A" w:rsidP="00183AFA">
      <w:pPr>
        <w:pStyle w:val="Prrafodelista"/>
        <w:numPr>
          <w:ilvl w:val="0"/>
          <w:numId w:val="15"/>
        </w:numPr>
        <w:rPr>
          <w:b/>
          <w:bCs/>
          <w:i/>
          <w:iCs/>
          <w:color w:val="DB2680"/>
          <w14:textFill>
            <w14:solidFill>
              <w14:srgbClr w14:val="DB2680">
                <w14:alpha w14:val="30000"/>
              </w14:srgbClr>
            </w14:solidFill>
          </w14:textFill>
        </w:rPr>
      </w:pPr>
      <w:bookmarkStart w:id="2" w:name="_Hlk242269254"/>
      <w:r w:rsidRPr="00452B3F">
        <w:rPr>
          <w:b/>
          <w:bCs/>
          <w:i/>
          <w:iCs/>
          <w:color w:val="DB2680"/>
          <w14:textFill>
            <w14:solidFill>
              <w14:srgbClr w14:val="DB2680">
                <w14:alpha w14:val="30000"/>
              </w14:srgbClr>
            </w14:solidFill>
          </w14:textFill>
        </w:rPr>
        <w:t>Consulta Avanzada</w:t>
      </w:r>
      <w:bookmarkEnd w:id="2"/>
      <w:r w:rsidRPr="00452B3F">
        <w:rPr>
          <w:b/>
          <w:bCs/>
          <w:i/>
          <w:iCs/>
          <w:color w:val="DB2680"/>
          <w14:textFill>
            <w14:solidFill>
              <w14:srgbClr w14:val="DB2680">
                <w14:alpha w14:val="30000"/>
              </w14:srgbClr>
            </w14:solidFill>
          </w14:textFill>
        </w:rPr>
        <w:t>:</w:t>
      </w:r>
    </w:p>
    <w:p w14:paraId="44ACC568" w14:textId="10E155ED" w:rsidR="00587992" w:rsidRPr="004D1B8C" w:rsidRDefault="008C558A" w:rsidP="00183AFA">
      <w:pPr>
        <w:pStyle w:val="Prrafodelista"/>
        <w:numPr>
          <w:ilvl w:val="1"/>
          <w:numId w:val="15"/>
        </w:numPr>
        <w:rPr>
          <w:color w:val="auto"/>
        </w:rPr>
      </w:pPr>
      <w:r w:rsidRPr="00452B3F">
        <w:rPr>
          <w:b/>
          <w:bCs/>
          <w:i/>
          <w:iCs/>
          <w:color w:val="DB2680"/>
          <w14:textFill>
            <w14:solidFill>
              <w14:srgbClr w14:val="DB2680">
                <w14:alpha w14:val="30000"/>
              </w14:srgbClr>
            </w14:solidFill>
          </w14:textFill>
        </w:rPr>
        <w:t>Crea una consulta que muestre el título del libro, su precio, y una columna adicional que indique si el libro es "Barato" (menor al promedio) o "Caro" (mayor o igual al promedio).</w:t>
      </w:r>
    </w:p>
    <w:p w14:paraId="372ED8DD" w14:textId="77777777" w:rsidR="004D1B8C" w:rsidRDefault="004D1B8C" w:rsidP="004D1B8C"/>
    <w:p w14:paraId="2CB235E7" w14:textId="1EAB494D" w:rsidR="004D1B8C" w:rsidRDefault="008734DD" w:rsidP="004D1B8C">
      <w:r>
        <w:t xml:space="preserve">Como soy de la vieja escuela (y me gusta ponerme las cosas fáciles), podía haber contenerizado en Docker, Kubernetes, etc; pero como ya tenía instalado el motor de MySQL localmente, he preferido hacerlo </w:t>
      </w:r>
      <w:r w:rsidR="00E6126B">
        <w:t>ahí,</w:t>
      </w:r>
      <w:r>
        <w:t xml:space="preserve"> aunque lo haré igualmente en programiz.com, así que voy a detallar con capturas de pantalla lo que se pide en el enunciado.</w:t>
      </w:r>
    </w:p>
    <w:p w14:paraId="3F69AE11" w14:textId="77777777" w:rsidR="008734DD" w:rsidRDefault="008734DD" w:rsidP="004D1B8C"/>
    <w:p w14:paraId="055F2E05" w14:textId="77777777" w:rsidR="00E6126B" w:rsidRPr="00E6126B" w:rsidRDefault="008734DD" w:rsidP="00E6126B">
      <w:pPr>
        <w:pStyle w:val="Prrafodelista"/>
        <w:numPr>
          <w:ilvl w:val="0"/>
          <w:numId w:val="20"/>
        </w:numPr>
        <w:rPr>
          <w:b/>
          <w:bCs/>
          <w:i/>
          <w:iCs/>
        </w:rPr>
      </w:pPr>
      <w:r w:rsidRPr="00E6126B">
        <w:rPr>
          <w:b/>
          <w:bCs/>
          <w:i/>
          <w:iCs/>
        </w:rPr>
        <w:t>Acceso al compilador</w:t>
      </w:r>
    </w:p>
    <w:p w14:paraId="771512F4" w14:textId="77777777" w:rsidR="000F2ED9" w:rsidRPr="000F2ED9" w:rsidRDefault="008734DD" w:rsidP="000F2ED9">
      <w:pPr>
        <w:pStyle w:val="Prrafodelista"/>
        <w:numPr>
          <w:ilvl w:val="0"/>
          <w:numId w:val="20"/>
        </w:numPr>
        <w:rPr>
          <w:b/>
          <w:bCs/>
        </w:rPr>
      </w:pPr>
      <w:r w:rsidRPr="00E6126B">
        <w:rPr>
          <w:b/>
          <w:bCs/>
          <w:i/>
          <w:iCs/>
        </w:rPr>
        <w:t>Creación de la Base de Datos</w:t>
      </w:r>
    </w:p>
    <w:p w14:paraId="131E098D" w14:textId="77777777" w:rsidR="000F2ED9" w:rsidRPr="000F2ED9" w:rsidRDefault="008734DD" w:rsidP="000F2ED9">
      <w:pPr>
        <w:ind w:left="644"/>
      </w:pPr>
      <w:r w:rsidRPr="000F2ED9">
        <w:t xml:space="preserve">Consultas DML y DDL donde creamos el </w:t>
      </w:r>
      <w:r w:rsidR="00EF282E" w:rsidRPr="000F2ED9">
        <w:t>E</w:t>
      </w:r>
      <w:r w:rsidRPr="000F2ED9">
        <w:t>squema</w:t>
      </w:r>
      <w:r w:rsidR="00EF282E" w:rsidRPr="000F2ED9">
        <w:t xml:space="preserve"> </w:t>
      </w:r>
      <w:r w:rsidRPr="000F2ED9">
        <w:t>(</w:t>
      </w:r>
      <w:r w:rsidRPr="000F2ED9">
        <w:rPr>
          <w:i/>
          <w:iCs/>
        </w:rPr>
        <w:t>maibd_bigdata_sys</w:t>
      </w:r>
      <w:r w:rsidRPr="000F2ED9">
        <w:t>) y la BD</w:t>
      </w:r>
      <w:r w:rsidR="00EF282E" w:rsidRPr="000F2ED9">
        <w:t xml:space="preserve"> </w:t>
      </w:r>
      <w:r w:rsidRPr="000F2ED9">
        <w:t>(</w:t>
      </w:r>
      <w:r w:rsidRPr="000F2ED9">
        <w:rPr>
          <w:i/>
          <w:iCs/>
        </w:rPr>
        <w:t>ra_1_5_books</w:t>
      </w:r>
      <w:r w:rsidRPr="000F2ED9">
        <w:t>)</w:t>
      </w:r>
      <w:r w:rsidR="00EF282E" w:rsidRPr="000F2ED9">
        <w:t>.</w:t>
      </w:r>
    </w:p>
    <w:p w14:paraId="7B5274DB" w14:textId="4A895F69" w:rsidR="00CE06E0" w:rsidRPr="000F2ED9" w:rsidRDefault="008734DD" w:rsidP="000F2ED9">
      <w:pPr>
        <w:ind w:left="644"/>
        <w:rPr>
          <w:b/>
          <w:bCs/>
        </w:rPr>
      </w:pPr>
      <w:r w:rsidRPr="000F2ED9">
        <w:rPr>
          <w:i/>
          <w:iCs/>
        </w:rPr>
        <w:t>Debo añadir que este esquema lo utilizaré más adelante para</w:t>
      </w:r>
      <w:r w:rsidR="00CE06E0" w:rsidRPr="000F2ED9">
        <w:t xml:space="preserve"> </w:t>
      </w:r>
      <w:r w:rsidRPr="000F2ED9">
        <w:rPr>
          <w:i/>
          <w:iCs/>
        </w:rPr>
        <w:t>el resto de ejercicios que se planteen.</w:t>
      </w:r>
    </w:p>
    <w:p w14:paraId="53E4530E" w14:textId="77777777" w:rsidR="00495E3D" w:rsidRPr="00495E3D" w:rsidRDefault="00495E3D" w:rsidP="00E6126B">
      <w:pPr>
        <w:pStyle w:val="Prrafodelista"/>
        <w:numPr>
          <w:ilvl w:val="0"/>
          <w:numId w:val="20"/>
        </w:numPr>
      </w:pPr>
      <w:bookmarkStart w:id="3" w:name="_Hlk242257192"/>
      <w:r w:rsidRPr="00495E3D">
        <w:rPr>
          <w:b/>
          <w:bCs/>
          <w:i/>
          <w:iCs/>
          <w:color w:val="auto"/>
        </w:rPr>
        <w:t>Inserción de Datos</w:t>
      </w:r>
      <w:bookmarkEnd w:id="3"/>
    </w:p>
    <w:p w14:paraId="12F35F6C" w14:textId="770FCAF2" w:rsidR="00495E3D" w:rsidRDefault="00495E3D" w:rsidP="000F2ED9">
      <w:pPr>
        <w:ind w:firstLine="644"/>
      </w:pPr>
      <w:r w:rsidRPr="00495E3D">
        <w:t>Adición de la información a dicha tabla con el contenido extraído del ejercicio anterior</w:t>
      </w:r>
      <w:r>
        <w:t>.</w:t>
      </w:r>
    </w:p>
    <w:p w14:paraId="659C5870" w14:textId="77777777" w:rsidR="00495E3D" w:rsidRDefault="00495E3D" w:rsidP="004D1B8C"/>
    <w:p w14:paraId="41E1CB2D" w14:textId="4F961277" w:rsidR="008734DD" w:rsidRDefault="008734DD" w:rsidP="004D1B8C">
      <w:r w:rsidRPr="008734DD">
        <w:rPr>
          <w:noProof/>
        </w:rPr>
        <w:drawing>
          <wp:inline distT="0" distB="0" distL="0" distR="0" wp14:anchorId="6AFF89FF" wp14:editId="26E6060B">
            <wp:extent cx="5754725" cy="2801721"/>
            <wp:effectExtent l="19050" t="19050" r="17780" b="177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3" b="13450"/>
                    <a:stretch/>
                  </pic:blipFill>
                  <pic:spPr bwMode="auto">
                    <a:xfrm>
                      <a:off x="0" y="0"/>
                      <a:ext cx="5759450" cy="2804021"/>
                    </a:xfrm>
                    <a:prstGeom prst="rect">
                      <a:avLst/>
                    </a:prstGeom>
                    <a:ln>
                      <a:solidFill>
                        <a:srgbClr val="7F7F7F"/>
                      </a:solidFill>
                    </a:ln>
                    <a:extLst>
                      <a:ext uri="{53640926-AAD7-44D8-BBD7-CCE9431645EC}">
                        <a14:shadowObscured xmlns:a14="http://schemas.microsoft.com/office/drawing/2010/main"/>
                      </a:ext>
                    </a:extLst>
                  </pic:spPr>
                </pic:pic>
              </a:graphicData>
            </a:graphic>
          </wp:inline>
        </w:drawing>
      </w:r>
    </w:p>
    <w:p w14:paraId="1FF6FAA1" w14:textId="54CE089D" w:rsidR="00CE06E0" w:rsidRPr="0040491B" w:rsidRDefault="00CE06E0" w:rsidP="00CE06E0">
      <w:pPr>
        <w:spacing w:before="8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2</w:t>
      </w:r>
      <w:r w:rsidR="000F2ED9">
        <w:rPr>
          <w:color w:val="808080" w:themeColor="background1" w:themeShade="80"/>
          <w:sz w:val="16"/>
          <w:szCs w:val="16"/>
        </w:rPr>
        <w:t>. MySQL Workbench</w:t>
      </w:r>
    </w:p>
    <w:p w14:paraId="607A4540" w14:textId="11897A64" w:rsidR="00CE06E0" w:rsidRDefault="00CE06E0" w:rsidP="00CE06E0">
      <w:r w:rsidRPr="00CE06E0">
        <w:rPr>
          <w:noProof/>
        </w:rPr>
        <w:lastRenderedPageBreak/>
        <w:drawing>
          <wp:inline distT="0" distB="0" distL="0" distR="0" wp14:anchorId="6229162F" wp14:editId="2E0B2625">
            <wp:extent cx="5759450" cy="1842770"/>
            <wp:effectExtent l="19050" t="19050" r="12700" b="2413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1842770"/>
                    </a:xfrm>
                    <a:prstGeom prst="rect">
                      <a:avLst/>
                    </a:prstGeom>
                    <a:ln>
                      <a:solidFill>
                        <a:schemeClr val="tx1">
                          <a:lumMod val="50000"/>
                          <a:lumOff val="50000"/>
                        </a:schemeClr>
                      </a:solidFill>
                    </a:ln>
                  </pic:spPr>
                </pic:pic>
              </a:graphicData>
            </a:graphic>
          </wp:inline>
        </w:drawing>
      </w:r>
    </w:p>
    <w:p w14:paraId="71609F3E" w14:textId="20F792F8" w:rsidR="00CE06E0" w:rsidRDefault="00CE06E0" w:rsidP="00CE06E0">
      <w:pPr>
        <w:spacing w:before="60" w:after="240" w:line="240" w:lineRule="auto"/>
        <w:contextualSpacing w:val="0"/>
        <w:rPr>
          <w:i/>
          <w:iCs/>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 xml:space="preserve">3. </w:t>
      </w:r>
      <w:r w:rsidR="000F2ED9">
        <w:rPr>
          <w:color w:val="808080" w:themeColor="background1" w:themeShade="80"/>
          <w:sz w:val="16"/>
          <w:szCs w:val="16"/>
        </w:rPr>
        <w:t>programiz.com, m</w:t>
      </w:r>
      <w:r w:rsidRPr="00CE06E0">
        <w:rPr>
          <w:i/>
          <w:iCs/>
          <w:color w:val="808080" w:themeColor="background1" w:themeShade="80"/>
          <w:sz w:val="16"/>
          <w:szCs w:val="16"/>
        </w:rPr>
        <w:t>encionar que aquí no es posible crear un Esquema nuevo y mucho menos indicar el motor de almacenamiento como en la consulta específica en MySQL, por lo que he optado por usar SQL estándar (ANSI SQL) y nos quitamos de problemas.</w:t>
      </w:r>
    </w:p>
    <w:p w14:paraId="13D0EB29" w14:textId="77777777" w:rsidR="00E6126B" w:rsidRPr="00E6126B" w:rsidRDefault="00E6126B" w:rsidP="000F2ED9">
      <w:pPr>
        <w:pStyle w:val="Prrafodelista"/>
        <w:numPr>
          <w:ilvl w:val="0"/>
          <w:numId w:val="20"/>
        </w:numPr>
        <w:ind w:left="714" w:hanging="357"/>
      </w:pPr>
      <w:r w:rsidRPr="00E6126B">
        <w:rPr>
          <w:b/>
          <w:bCs/>
          <w:i/>
          <w:iCs/>
        </w:rPr>
        <w:t>Consultas SQL</w:t>
      </w:r>
    </w:p>
    <w:p w14:paraId="230B5EC9" w14:textId="77777777" w:rsidR="000F2ED9" w:rsidRPr="007D6930" w:rsidRDefault="00E6126B" w:rsidP="000F2ED9">
      <w:pPr>
        <w:pStyle w:val="Prrafodelista"/>
        <w:numPr>
          <w:ilvl w:val="1"/>
          <w:numId w:val="20"/>
        </w:numPr>
        <w:ind w:left="1077" w:hanging="357"/>
        <w:mirrorIndents/>
        <w:rPr>
          <w:i/>
          <w:iCs/>
        </w:rPr>
      </w:pPr>
      <w:r w:rsidRPr="007D6930">
        <w:rPr>
          <w:i/>
          <w:iCs/>
        </w:rPr>
        <w:t>Realiza las siguientes consultas:</w:t>
      </w:r>
    </w:p>
    <w:p w14:paraId="55449D18" w14:textId="77777777" w:rsidR="000F2ED9" w:rsidRDefault="00E6126B" w:rsidP="000F2ED9">
      <w:pPr>
        <w:pStyle w:val="Prrafodelista"/>
        <w:numPr>
          <w:ilvl w:val="2"/>
          <w:numId w:val="20"/>
        </w:numPr>
        <w:ind w:left="1474" w:hanging="227"/>
        <w:mirrorIndents/>
        <w:rPr>
          <w:i/>
          <w:iCs/>
        </w:rPr>
      </w:pPr>
      <w:r w:rsidRPr="007D6930">
        <w:rPr>
          <w:i/>
          <w:iCs/>
        </w:rPr>
        <w:t>Selecciona todos los libros y muéstralos ordenados por precio de forma descendente</w:t>
      </w:r>
    </w:p>
    <w:p w14:paraId="03DABF83" w14:textId="77777777" w:rsidR="00C06952" w:rsidRPr="00C06952" w:rsidRDefault="00C06952" w:rsidP="00C06952">
      <w:pPr>
        <w:mirrorIndents/>
        <w:rPr>
          <w:i/>
          <w:iCs/>
        </w:rPr>
      </w:pPr>
    </w:p>
    <w:p w14:paraId="77A698B2" w14:textId="77777777" w:rsidR="00C06952" w:rsidRDefault="00C06952" w:rsidP="00C06952">
      <w:pPr>
        <w:pStyle w:val="Prrafocdigo"/>
        <w:ind w:firstLine="284"/>
      </w:pPr>
    </w:p>
    <w:p w14:paraId="547D3D5F" w14:textId="77777777" w:rsidR="00C06952" w:rsidRDefault="00C06952" w:rsidP="00C06952">
      <w:pPr>
        <w:pStyle w:val="Prrafocdigo"/>
        <w:ind w:firstLine="284"/>
        <w:rPr>
          <w:color w:val="9A57CD"/>
        </w:rPr>
      </w:pPr>
      <w:r w:rsidRPr="00C06952">
        <w:rPr>
          <w:color w:val="9A57CD"/>
        </w:rPr>
        <w:t xml:space="preserve">SELECT </w:t>
      </w:r>
    </w:p>
    <w:p w14:paraId="4AB838AA" w14:textId="77777777" w:rsidR="00C06952" w:rsidRDefault="00C06952" w:rsidP="00C06952">
      <w:pPr>
        <w:pStyle w:val="Prrafocdigo"/>
        <w:ind w:firstLine="426"/>
      </w:pPr>
      <w:r w:rsidRPr="00C06952">
        <w:t xml:space="preserve">id, </w:t>
      </w:r>
    </w:p>
    <w:p w14:paraId="1F129F17" w14:textId="77777777" w:rsidR="00C06952" w:rsidRDefault="00C06952" w:rsidP="00C06952">
      <w:pPr>
        <w:pStyle w:val="Prrafocdigo"/>
        <w:ind w:firstLine="426"/>
      </w:pPr>
      <w:r w:rsidRPr="00C06952">
        <w:t xml:space="preserve">title, </w:t>
      </w:r>
    </w:p>
    <w:p w14:paraId="534C51DE" w14:textId="1862BDA8" w:rsidR="00C06952" w:rsidRPr="00C06952" w:rsidRDefault="00C06952" w:rsidP="00C06952">
      <w:pPr>
        <w:pStyle w:val="Prrafocdigo"/>
        <w:ind w:firstLine="426"/>
      </w:pPr>
      <w:r w:rsidRPr="00C06952">
        <w:t>price</w:t>
      </w:r>
    </w:p>
    <w:p w14:paraId="54969D46" w14:textId="77777777" w:rsidR="00C06952" w:rsidRDefault="00C06952" w:rsidP="00C06952">
      <w:pPr>
        <w:pStyle w:val="Prrafocdigo"/>
        <w:ind w:firstLine="284"/>
        <w:rPr>
          <w:color w:val="9A57CD"/>
        </w:rPr>
      </w:pPr>
      <w:r w:rsidRPr="00C06952">
        <w:rPr>
          <w:color w:val="9A57CD"/>
        </w:rPr>
        <w:t>FROM</w:t>
      </w:r>
    </w:p>
    <w:p w14:paraId="31ED9155" w14:textId="4885EB09" w:rsidR="00C06952" w:rsidRPr="00C06952" w:rsidRDefault="00C06952" w:rsidP="00C06952">
      <w:pPr>
        <w:pStyle w:val="Prrafocdigo"/>
        <w:ind w:firstLine="426"/>
        <w:rPr>
          <w:color w:val="9A57CD"/>
        </w:rPr>
      </w:pPr>
      <w:r w:rsidRPr="00C06952">
        <w:t>ra_1_5_books</w:t>
      </w:r>
    </w:p>
    <w:p w14:paraId="21C3B089" w14:textId="77777777" w:rsidR="00C06952" w:rsidRDefault="00C06952" w:rsidP="00C06952">
      <w:pPr>
        <w:pStyle w:val="Prrafocdigo"/>
        <w:ind w:firstLine="284"/>
        <w:rPr>
          <w:color w:val="9A57CD"/>
        </w:rPr>
      </w:pPr>
      <w:r w:rsidRPr="00C06952">
        <w:rPr>
          <w:color w:val="9A57CD"/>
        </w:rPr>
        <w:t xml:space="preserve">ORDER BY </w:t>
      </w:r>
    </w:p>
    <w:p w14:paraId="5D5172C5" w14:textId="77777777" w:rsidR="00C06952" w:rsidRDefault="00C06952" w:rsidP="00C06952">
      <w:pPr>
        <w:pStyle w:val="Prrafocdigo"/>
        <w:ind w:firstLine="426"/>
        <w:rPr>
          <w:color w:val="9A57CD"/>
        </w:rPr>
      </w:pPr>
      <w:r w:rsidRPr="00C06952">
        <w:t>price</w:t>
      </w:r>
      <w:r w:rsidRPr="00C06952">
        <w:rPr>
          <w:color w:val="9A57CD"/>
        </w:rPr>
        <w:t xml:space="preserve"> </w:t>
      </w:r>
    </w:p>
    <w:p w14:paraId="01ED4200" w14:textId="75F1EE57" w:rsidR="00C06952" w:rsidRPr="00C06952" w:rsidRDefault="00C06952" w:rsidP="00C06952">
      <w:pPr>
        <w:pStyle w:val="Prrafocdigo"/>
        <w:ind w:firstLine="284"/>
        <w:rPr>
          <w:color w:val="9A57CD"/>
        </w:rPr>
      </w:pPr>
      <w:r w:rsidRPr="00C06952">
        <w:rPr>
          <w:color w:val="9A57CD"/>
        </w:rPr>
        <w:t>DESC;</w:t>
      </w:r>
    </w:p>
    <w:p w14:paraId="330B64BC" w14:textId="77777777" w:rsidR="00C06952" w:rsidRDefault="00C06952" w:rsidP="00C06952">
      <w:pPr>
        <w:pStyle w:val="Prrafocdigo"/>
        <w:ind w:firstLine="284"/>
        <w:rPr>
          <w:color w:val="9A57CD"/>
        </w:rPr>
      </w:pPr>
    </w:p>
    <w:p w14:paraId="5B765F56" w14:textId="77777777" w:rsidR="00C06952" w:rsidRPr="00C06952" w:rsidRDefault="00C06952" w:rsidP="00C06952">
      <w:pPr>
        <w:mirrorIndents/>
        <w:rPr>
          <w:i/>
          <w:iCs/>
        </w:rPr>
      </w:pPr>
    </w:p>
    <w:p w14:paraId="4735F902" w14:textId="2C90DF82" w:rsidR="006A2B59" w:rsidRDefault="0063112C" w:rsidP="006A2B59">
      <w:pPr>
        <w:pStyle w:val="Prrafodelista"/>
        <w:ind w:left="0" w:firstLine="0"/>
        <w:mirrorIndents/>
      </w:pPr>
      <w:r w:rsidRPr="0063112C">
        <w:rPr>
          <w:noProof/>
        </w:rPr>
        <w:drawing>
          <wp:inline distT="0" distB="0" distL="0" distR="0" wp14:anchorId="4CDB4A94" wp14:editId="0545F4DE">
            <wp:extent cx="5759450" cy="2228850"/>
            <wp:effectExtent l="19050" t="19050" r="12700" b="190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2228850"/>
                    </a:xfrm>
                    <a:prstGeom prst="rect">
                      <a:avLst/>
                    </a:prstGeom>
                    <a:ln>
                      <a:solidFill>
                        <a:srgbClr val="7F7F7F"/>
                      </a:solidFill>
                    </a:ln>
                  </pic:spPr>
                </pic:pic>
              </a:graphicData>
            </a:graphic>
          </wp:inline>
        </w:drawing>
      </w:r>
    </w:p>
    <w:p w14:paraId="3240BC59" w14:textId="3DA26B62" w:rsidR="006A2B59" w:rsidRPr="0040491B" w:rsidRDefault="006A2B59" w:rsidP="00434C72">
      <w:pPr>
        <w:spacing w:before="60" w:after="60"/>
        <w:contextualSpacing w:val="0"/>
        <w:rPr>
          <w:color w:val="808080" w:themeColor="background1" w:themeShade="80"/>
          <w:sz w:val="16"/>
          <w:szCs w:val="16"/>
        </w:rPr>
      </w:pPr>
      <w:r w:rsidRPr="002F625F">
        <w:rPr>
          <w:color w:val="808080" w:themeColor="background1" w:themeShade="80"/>
          <w:sz w:val="16"/>
          <w:szCs w:val="16"/>
        </w:rPr>
        <w:t>Fig</w:t>
      </w:r>
      <w:r w:rsidR="0063112C">
        <w:rPr>
          <w:color w:val="808080" w:themeColor="background1" w:themeShade="80"/>
          <w:sz w:val="16"/>
          <w:szCs w:val="16"/>
        </w:rPr>
        <w:t>. 4</w:t>
      </w:r>
      <w:r>
        <w:rPr>
          <w:color w:val="808080" w:themeColor="background1" w:themeShade="80"/>
          <w:sz w:val="16"/>
          <w:szCs w:val="16"/>
        </w:rPr>
        <w:t>. MySQL Workbench</w:t>
      </w:r>
    </w:p>
    <w:p w14:paraId="6C130F59" w14:textId="7D3255AB" w:rsidR="006A2B59" w:rsidRDefault="00434C72" w:rsidP="006A2B59">
      <w:pPr>
        <w:pStyle w:val="Prrafodelista"/>
        <w:ind w:left="0" w:firstLine="0"/>
        <w:mirrorIndents/>
      </w:pPr>
      <w:r w:rsidRPr="00434C72">
        <w:rPr>
          <w:noProof/>
        </w:rPr>
        <w:lastRenderedPageBreak/>
        <w:drawing>
          <wp:inline distT="0" distB="0" distL="0" distR="0" wp14:anchorId="0F0D7E68" wp14:editId="25E1AB91">
            <wp:extent cx="5754370" cy="2390775"/>
            <wp:effectExtent l="19050" t="19050" r="17780" b="285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22163" cy="2418941"/>
                    </a:xfrm>
                    <a:prstGeom prst="rect">
                      <a:avLst/>
                    </a:prstGeom>
                    <a:ln>
                      <a:solidFill>
                        <a:schemeClr val="tx1">
                          <a:lumMod val="50000"/>
                          <a:lumOff val="50000"/>
                        </a:schemeClr>
                      </a:solidFill>
                    </a:ln>
                  </pic:spPr>
                </pic:pic>
              </a:graphicData>
            </a:graphic>
          </wp:inline>
        </w:drawing>
      </w:r>
    </w:p>
    <w:p w14:paraId="384EEB8F" w14:textId="2DA04139" w:rsidR="00434C72" w:rsidRDefault="00434C72" w:rsidP="00434C72">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sidR="0063112C">
        <w:rPr>
          <w:color w:val="808080" w:themeColor="background1" w:themeShade="80"/>
          <w:sz w:val="16"/>
          <w:szCs w:val="16"/>
        </w:rPr>
        <w:t>5</w:t>
      </w:r>
      <w:r>
        <w:rPr>
          <w:color w:val="808080" w:themeColor="background1" w:themeShade="80"/>
          <w:sz w:val="16"/>
          <w:szCs w:val="16"/>
        </w:rPr>
        <w:t>. Programiz</w:t>
      </w:r>
    </w:p>
    <w:p w14:paraId="39922813" w14:textId="77777777" w:rsidR="007C69D2" w:rsidRPr="0040491B" w:rsidRDefault="007C69D2" w:rsidP="00434C72">
      <w:pPr>
        <w:spacing w:before="60" w:after="60"/>
        <w:contextualSpacing w:val="0"/>
        <w:rPr>
          <w:color w:val="808080" w:themeColor="background1" w:themeShade="80"/>
          <w:sz w:val="16"/>
          <w:szCs w:val="16"/>
        </w:rPr>
      </w:pPr>
    </w:p>
    <w:p w14:paraId="72852217" w14:textId="77777777" w:rsidR="000F2ED9" w:rsidRDefault="000F2ED9" w:rsidP="000F2ED9">
      <w:pPr>
        <w:pStyle w:val="Prrafodelista"/>
        <w:numPr>
          <w:ilvl w:val="2"/>
          <w:numId w:val="20"/>
        </w:numPr>
        <w:ind w:left="1474" w:hanging="227"/>
        <w:rPr>
          <w:i/>
          <w:iCs/>
        </w:rPr>
      </w:pPr>
      <w:r w:rsidRPr="007D6930">
        <w:rPr>
          <w:i/>
          <w:iCs/>
        </w:rPr>
        <w:t>C</w:t>
      </w:r>
      <w:r w:rsidR="00E6126B" w:rsidRPr="007D6930">
        <w:rPr>
          <w:i/>
          <w:iCs/>
        </w:rPr>
        <w:t>alcula el precio promedio de todos los libros.</w:t>
      </w:r>
    </w:p>
    <w:p w14:paraId="20DDE3FF" w14:textId="77777777" w:rsidR="00C06952" w:rsidRDefault="00C06952" w:rsidP="00C06952">
      <w:pPr>
        <w:rPr>
          <w:i/>
          <w:iCs/>
        </w:rPr>
      </w:pPr>
    </w:p>
    <w:p w14:paraId="181E7D06" w14:textId="77777777" w:rsidR="00C06952" w:rsidRDefault="00C06952" w:rsidP="00C06952">
      <w:pPr>
        <w:pStyle w:val="Prrafocdigo"/>
        <w:ind w:firstLine="284"/>
      </w:pPr>
    </w:p>
    <w:p w14:paraId="64AF14DC" w14:textId="77777777" w:rsidR="00C06952" w:rsidRDefault="00C06952" w:rsidP="00C06952">
      <w:pPr>
        <w:pStyle w:val="Prrafocdigo"/>
        <w:ind w:firstLine="284"/>
        <w:rPr>
          <w:color w:val="9A57CD"/>
        </w:rPr>
      </w:pPr>
      <w:r w:rsidRPr="00C06952">
        <w:rPr>
          <w:color w:val="9A57CD"/>
        </w:rPr>
        <w:t xml:space="preserve">SELECT </w:t>
      </w:r>
    </w:p>
    <w:p w14:paraId="2BC03947" w14:textId="2A1C650D" w:rsidR="00C06952" w:rsidRDefault="00C06952" w:rsidP="00C06952">
      <w:pPr>
        <w:pStyle w:val="Prrafocdigo"/>
        <w:ind w:firstLine="426"/>
      </w:pPr>
      <w:r>
        <w:rPr>
          <w:color w:val="FFC000"/>
        </w:rPr>
        <w:t>ROUND(</w:t>
      </w:r>
      <w:r w:rsidRPr="006F213E">
        <w:rPr>
          <w:color w:val="FFC000"/>
        </w:rPr>
        <w:t>AVG</w:t>
      </w:r>
      <w:r w:rsidRPr="00D400C4">
        <w:rPr>
          <w:color w:val="9A57CD"/>
        </w:rPr>
        <w:t>(</w:t>
      </w:r>
      <w:r>
        <w:t>Price</w:t>
      </w:r>
      <w:r w:rsidRPr="00D400C4">
        <w:rPr>
          <w:color w:val="9A57CD"/>
        </w:rPr>
        <w:t>)</w:t>
      </w:r>
      <w:r w:rsidRPr="00C06952">
        <w:t>,</w:t>
      </w:r>
      <w:r>
        <w:t xml:space="preserve"> 2</w:t>
      </w:r>
      <w:r>
        <w:rPr>
          <w:color w:val="FFC000"/>
        </w:rPr>
        <w:t>)</w:t>
      </w:r>
      <w:r w:rsidRPr="00C06952">
        <w:t xml:space="preserve"> </w:t>
      </w:r>
      <w:r w:rsidRPr="00C06952">
        <w:rPr>
          <w:color w:val="9A57CD"/>
        </w:rPr>
        <w:t>AS</w:t>
      </w:r>
      <w:r>
        <w:t xml:space="preserve"> average_price</w:t>
      </w:r>
    </w:p>
    <w:p w14:paraId="70F38084" w14:textId="77777777" w:rsidR="00C06952" w:rsidRDefault="00C06952" w:rsidP="00C06952">
      <w:pPr>
        <w:pStyle w:val="Prrafocdigo"/>
        <w:ind w:firstLine="284"/>
        <w:rPr>
          <w:color w:val="9A57CD"/>
        </w:rPr>
      </w:pPr>
      <w:r w:rsidRPr="00C06952">
        <w:rPr>
          <w:color w:val="9A57CD"/>
        </w:rPr>
        <w:t>FROM</w:t>
      </w:r>
    </w:p>
    <w:p w14:paraId="48964CCD" w14:textId="5BAE259E" w:rsidR="00C06952" w:rsidRPr="00C06952" w:rsidRDefault="00C06952" w:rsidP="00C06952">
      <w:pPr>
        <w:pStyle w:val="Prrafocdigo"/>
        <w:ind w:firstLine="426"/>
        <w:rPr>
          <w:color w:val="9A57CD"/>
        </w:rPr>
      </w:pPr>
      <w:r w:rsidRPr="00C06952">
        <w:t>ra_1_5_books</w:t>
      </w:r>
      <w:r>
        <w:t>;</w:t>
      </w:r>
    </w:p>
    <w:p w14:paraId="514DC86F" w14:textId="77777777" w:rsidR="00C06952" w:rsidRDefault="00C06952" w:rsidP="00C06952">
      <w:pPr>
        <w:pStyle w:val="Prrafocdigo"/>
        <w:ind w:firstLine="284"/>
        <w:rPr>
          <w:color w:val="9A57CD"/>
        </w:rPr>
      </w:pPr>
    </w:p>
    <w:p w14:paraId="41C18F2D" w14:textId="77777777" w:rsidR="00C06952" w:rsidRPr="00C06952" w:rsidRDefault="00C06952" w:rsidP="00C06952">
      <w:pPr>
        <w:rPr>
          <w:i/>
          <w:iCs/>
        </w:rPr>
      </w:pPr>
    </w:p>
    <w:p w14:paraId="40D8503A" w14:textId="417EE90E" w:rsidR="0063112C" w:rsidRDefault="0063112C" w:rsidP="0063112C">
      <w:r w:rsidRPr="0063112C">
        <w:rPr>
          <w:noProof/>
        </w:rPr>
        <w:drawing>
          <wp:inline distT="0" distB="0" distL="0" distR="0" wp14:anchorId="3CBF977A" wp14:editId="6EE828B5">
            <wp:extent cx="5759450" cy="1558290"/>
            <wp:effectExtent l="19050" t="19050" r="12700" b="2286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1558290"/>
                    </a:xfrm>
                    <a:prstGeom prst="rect">
                      <a:avLst/>
                    </a:prstGeom>
                    <a:ln>
                      <a:solidFill>
                        <a:schemeClr val="tx1">
                          <a:lumMod val="50000"/>
                          <a:lumOff val="50000"/>
                        </a:schemeClr>
                      </a:solidFill>
                    </a:ln>
                  </pic:spPr>
                </pic:pic>
              </a:graphicData>
            </a:graphic>
          </wp:inline>
        </w:drawing>
      </w:r>
    </w:p>
    <w:p w14:paraId="3F2AB991" w14:textId="4E626914" w:rsidR="0063112C" w:rsidRPr="0063112C" w:rsidRDefault="0063112C" w:rsidP="0063112C">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6. MySQL Workbench</w:t>
      </w:r>
    </w:p>
    <w:p w14:paraId="2C62A4E8" w14:textId="4A40C2E3" w:rsidR="0063112C" w:rsidRDefault="0063112C" w:rsidP="0063112C">
      <w:r w:rsidRPr="0063112C">
        <w:rPr>
          <w:noProof/>
        </w:rPr>
        <w:drawing>
          <wp:inline distT="0" distB="0" distL="0" distR="0" wp14:anchorId="31815622" wp14:editId="34B3D3CA">
            <wp:extent cx="5757178" cy="2305050"/>
            <wp:effectExtent l="19050" t="19050" r="15240" b="190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01398" cy="2322755"/>
                    </a:xfrm>
                    <a:prstGeom prst="rect">
                      <a:avLst/>
                    </a:prstGeom>
                    <a:ln>
                      <a:solidFill>
                        <a:schemeClr val="tx1">
                          <a:lumMod val="50000"/>
                          <a:lumOff val="50000"/>
                        </a:schemeClr>
                      </a:solidFill>
                    </a:ln>
                  </pic:spPr>
                </pic:pic>
              </a:graphicData>
            </a:graphic>
          </wp:inline>
        </w:drawing>
      </w:r>
    </w:p>
    <w:p w14:paraId="07EA47B7" w14:textId="02550ED7" w:rsidR="0063112C" w:rsidRPr="0063112C" w:rsidRDefault="0063112C" w:rsidP="0063112C">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7. Programiz</w:t>
      </w:r>
    </w:p>
    <w:p w14:paraId="24486ABE" w14:textId="64F9D6CD" w:rsidR="004E362D" w:rsidRDefault="00E6126B" w:rsidP="004E362D">
      <w:pPr>
        <w:pStyle w:val="Prrafodelista"/>
        <w:numPr>
          <w:ilvl w:val="2"/>
          <w:numId w:val="20"/>
        </w:numPr>
        <w:ind w:left="1474" w:hanging="227"/>
        <w:rPr>
          <w:i/>
          <w:iCs/>
        </w:rPr>
      </w:pPr>
      <w:r w:rsidRPr="007D6930">
        <w:rPr>
          <w:i/>
          <w:iCs/>
        </w:rPr>
        <w:lastRenderedPageBreak/>
        <w:t>Encuentra el libro más caro y el más barato.</w:t>
      </w:r>
    </w:p>
    <w:p w14:paraId="5B96C6FE" w14:textId="77777777" w:rsidR="004E362D" w:rsidRDefault="004E362D" w:rsidP="004E362D">
      <w:pPr>
        <w:rPr>
          <w:i/>
          <w:iCs/>
        </w:rPr>
      </w:pPr>
    </w:p>
    <w:p w14:paraId="69C3A051" w14:textId="77777777" w:rsidR="004E362D" w:rsidRDefault="004E362D" w:rsidP="004E362D">
      <w:pPr>
        <w:pStyle w:val="Prrafocdigo"/>
        <w:ind w:firstLine="284"/>
        <w:rPr>
          <w:color w:val="9A57CD"/>
        </w:rPr>
      </w:pPr>
    </w:p>
    <w:p w14:paraId="0282010E" w14:textId="77777777" w:rsidR="004E362D" w:rsidRPr="004E362D" w:rsidRDefault="004E362D" w:rsidP="004E362D">
      <w:pPr>
        <w:pStyle w:val="Prrafocdigo"/>
        <w:ind w:firstLine="284"/>
      </w:pPr>
      <w:r w:rsidRPr="004E362D">
        <w:rPr>
          <w:color w:val="9A57CD"/>
        </w:rPr>
        <w:t xml:space="preserve">SELECT </w:t>
      </w:r>
      <w:r w:rsidRPr="004E362D">
        <w:rPr>
          <w:color w:val="92D050"/>
        </w:rPr>
        <w:t>'Most Expensive'</w:t>
      </w:r>
      <w:r w:rsidRPr="004E362D">
        <w:rPr>
          <w:color w:val="9A57CD"/>
        </w:rPr>
        <w:t xml:space="preserve"> AS </w:t>
      </w:r>
      <w:r w:rsidRPr="004E362D">
        <w:t>category, id, title, price</w:t>
      </w:r>
    </w:p>
    <w:p w14:paraId="506F199A" w14:textId="77777777" w:rsidR="004E362D" w:rsidRPr="004E362D" w:rsidRDefault="004E362D" w:rsidP="004E362D">
      <w:pPr>
        <w:pStyle w:val="Prrafocdigo"/>
        <w:ind w:firstLine="284"/>
      </w:pPr>
      <w:r w:rsidRPr="004E362D">
        <w:rPr>
          <w:color w:val="9A57CD"/>
        </w:rPr>
        <w:t xml:space="preserve">FROM </w:t>
      </w:r>
      <w:r w:rsidRPr="004E362D">
        <w:t>ra_1_5_books</w:t>
      </w:r>
    </w:p>
    <w:p w14:paraId="51360688" w14:textId="1B362365" w:rsidR="004E362D" w:rsidRPr="004E362D" w:rsidRDefault="004E362D" w:rsidP="004E362D">
      <w:pPr>
        <w:pStyle w:val="Prrafocdigo"/>
        <w:ind w:firstLine="284"/>
        <w:rPr>
          <w:color w:val="9A57CD"/>
        </w:rPr>
      </w:pPr>
      <w:r w:rsidRPr="004E362D">
        <w:rPr>
          <w:color w:val="9A57CD"/>
        </w:rPr>
        <w:t xml:space="preserve">WHERE </w:t>
      </w:r>
      <w:r w:rsidRPr="004E362D">
        <w:t>price</w:t>
      </w:r>
      <w:r w:rsidRPr="004E362D">
        <w:rPr>
          <w:color w:val="9A57CD"/>
        </w:rPr>
        <w:t xml:space="preserve"> </w:t>
      </w:r>
      <w:r w:rsidRPr="004E362D">
        <w:t>=</w:t>
      </w:r>
      <w:r w:rsidRPr="004E362D">
        <w:rPr>
          <w:color w:val="9A57CD"/>
        </w:rPr>
        <w:t xml:space="preserve"> </w:t>
      </w:r>
      <w:r w:rsidRPr="00D400C4">
        <w:rPr>
          <w:color w:val="FFC000"/>
        </w:rPr>
        <w:t>(</w:t>
      </w:r>
    </w:p>
    <w:p w14:paraId="20A57B3B" w14:textId="77777777" w:rsidR="004E362D" w:rsidRPr="004E362D" w:rsidRDefault="004E362D" w:rsidP="004E362D">
      <w:pPr>
        <w:pStyle w:val="Prrafocdigo"/>
        <w:ind w:firstLine="284"/>
        <w:rPr>
          <w:color w:val="9A57CD"/>
        </w:rPr>
      </w:pPr>
      <w:r w:rsidRPr="004E362D">
        <w:rPr>
          <w:color w:val="9A57CD"/>
        </w:rPr>
        <w:t xml:space="preserve">    SELECT </w:t>
      </w:r>
      <w:r w:rsidRPr="004E362D">
        <w:rPr>
          <w:color w:val="FFC000"/>
        </w:rPr>
        <w:t>MAX</w:t>
      </w:r>
      <w:r w:rsidRPr="004E362D">
        <w:rPr>
          <w:color w:val="9A57CD"/>
        </w:rPr>
        <w:t>(</w:t>
      </w:r>
      <w:r w:rsidRPr="004E362D">
        <w:t>price</w:t>
      </w:r>
      <w:r w:rsidRPr="004E362D">
        <w:rPr>
          <w:color w:val="9A57CD"/>
        </w:rPr>
        <w:t>)</w:t>
      </w:r>
    </w:p>
    <w:p w14:paraId="07754886" w14:textId="77777777" w:rsidR="004E362D" w:rsidRPr="004E362D" w:rsidRDefault="004E362D" w:rsidP="004E362D">
      <w:pPr>
        <w:pStyle w:val="Prrafocdigo"/>
        <w:ind w:firstLine="284"/>
      </w:pPr>
      <w:r w:rsidRPr="004E362D">
        <w:rPr>
          <w:color w:val="9A57CD"/>
        </w:rPr>
        <w:t xml:space="preserve">    FROM </w:t>
      </w:r>
      <w:r w:rsidRPr="004E362D">
        <w:t>ra_1_5_books</w:t>
      </w:r>
    </w:p>
    <w:p w14:paraId="396BF819" w14:textId="2746E0F2" w:rsidR="004E362D" w:rsidRPr="004E362D" w:rsidRDefault="004E362D" w:rsidP="004E362D">
      <w:pPr>
        <w:pStyle w:val="Prrafocdigo"/>
        <w:ind w:firstLine="284"/>
      </w:pPr>
      <w:r w:rsidRPr="004E362D">
        <w:t xml:space="preserve">  </w:t>
      </w:r>
      <w:r>
        <w:rPr>
          <w:color w:val="FFC000"/>
        </w:rPr>
        <w:t>)</w:t>
      </w:r>
    </w:p>
    <w:p w14:paraId="7E19B27E" w14:textId="77777777" w:rsidR="004E362D" w:rsidRPr="004E362D" w:rsidRDefault="004E362D" w:rsidP="004E362D">
      <w:pPr>
        <w:pStyle w:val="Prrafocdigo"/>
        <w:ind w:firstLine="284"/>
        <w:rPr>
          <w:color w:val="9A57CD"/>
        </w:rPr>
      </w:pPr>
      <w:r w:rsidRPr="004E362D">
        <w:rPr>
          <w:color w:val="9A57CD"/>
        </w:rPr>
        <w:t>UNION ALL</w:t>
      </w:r>
    </w:p>
    <w:p w14:paraId="3AE17CB1" w14:textId="77777777" w:rsidR="004E362D" w:rsidRPr="004E362D" w:rsidRDefault="004E362D" w:rsidP="004E362D">
      <w:pPr>
        <w:pStyle w:val="Prrafocdigo"/>
        <w:ind w:firstLine="284"/>
        <w:rPr>
          <w:color w:val="9A57CD"/>
        </w:rPr>
      </w:pPr>
      <w:r w:rsidRPr="004E362D">
        <w:rPr>
          <w:color w:val="9A57CD"/>
        </w:rPr>
        <w:t xml:space="preserve">SELECT </w:t>
      </w:r>
      <w:r w:rsidRPr="004E362D">
        <w:rPr>
          <w:color w:val="92D050"/>
        </w:rPr>
        <w:t>'Cheapest'</w:t>
      </w:r>
      <w:r w:rsidRPr="004E362D">
        <w:rPr>
          <w:color w:val="9A57CD"/>
        </w:rPr>
        <w:t xml:space="preserve"> AS </w:t>
      </w:r>
      <w:r w:rsidRPr="004E362D">
        <w:t>category, id, title, price</w:t>
      </w:r>
    </w:p>
    <w:p w14:paraId="777961F2" w14:textId="77777777" w:rsidR="004E362D" w:rsidRPr="004E362D" w:rsidRDefault="004E362D" w:rsidP="004E362D">
      <w:pPr>
        <w:pStyle w:val="Prrafocdigo"/>
        <w:ind w:firstLine="284"/>
        <w:rPr>
          <w:color w:val="9A57CD"/>
        </w:rPr>
      </w:pPr>
      <w:r w:rsidRPr="004E362D">
        <w:rPr>
          <w:color w:val="9A57CD"/>
        </w:rPr>
        <w:t xml:space="preserve">FROM </w:t>
      </w:r>
      <w:r w:rsidRPr="004E362D">
        <w:t>ra_1_5_books</w:t>
      </w:r>
    </w:p>
    <w:p w14:paraId="06AF8458" w14:textId="03B25D45" w:rsidR="004E362D" w:rsidRPr="004E362D" w:rsidRDefault="004E362D" w:rsidP="004E362D">
      <w:pPr>
        <w:pStyle w:val="Prrafocdigo"/>
        <w:ind w:firstLine="284"/>
        <w:rPr>
          <w:color w:val="9A57CD"/>
        </w:rPr>
      </w:pPr>
      <w:r w:rsidRPr="004E362D">
        <w:rPr>
          <w:color w:val="9A57CD"/>
        </w:rPr>
        <w:t xml:space="preserve">WHERE </w:t>
      </w:r>
      <w:r w:rsidRPr="004E362D">
        <w:t>price</w:t>
      </w:r>
      <w:r w:rsidRPr="004E362D">
        <w:rPr>
          <w:color w:val="9A57CD"/>
        </w:rPr>
        <w:t xml:space="preserve"> </w:t>
      </w:r>
      <w:r w:rsidRPr="004E362D">
        <w:t>=</w:t>
      </w:r>
      <w:r w:rsidRPr="004E362D">
        <w:rPr>
          <w:color w:val="9A57CD"/>
        </w:rPr>
        <w:t xml:space="preserve"> </w:t>
      </w:r>
      <w:r w:rsidRPr="00D400C4">
        <w:rPr>
          <w:color w:val="FFC000"/>
        </w:rPr>
        <w:t>(</w:t>
      </w:r>
    </w:p>
    <w:p w14:paraId="1674C829" w14:textId="6981096D" w:rsidR="004E362D" w:rsidRPr="004E362D" w:rsidRDefault="004E362D" w:rsidP="004E362D">
      <w:pPr>
        <w:pStyle w:val="Prrafocdigo"/>
        <w:ind w:firstLine="284"/>
        <w:rPr>
          <w:color w:val="9A57CD"/>
        </w:rPr>
      </w:pPr>
      <w:r w:rsidRPr="004E362D">
        <w:rPr>
          <w:color w:val="9A57CD"/>
        </w:rPr>
        <w:t xml:space="preserve">    SELECT </w:t>
      </w:r>
      <w:r w:rsidRPr="004E362D">
        <w:rPr>
          <w:color w:val="FFC000"/>
        </w:rPr>
        <w:t>MIN</w:t>
      </w:r>
      <w:r w:rsidRPr="004E362D">
        <w:rPr>
          <w:color w:val="9A57CD"/>
        </w:rPr>
        <w:t>(</w:t>
      </w:r>
      <w:r w:rsidRPr="004E362D">
        <w:t>price</w:t>
      </w:r>
      <w:r w:rsidRPr="004E362D">
        <w:rPr>
          <w:color w:val="9A57CD"/>
        </w:rPr>
        <w:t>)</w:t>
      </w:r>
    </w:p>
    <w:p w14:paraId="192F9C79" w14:textId="77777777" w:rsidR="004E362D" w:rsidRPr="004E362D" w:rsidRDefault="004E362D" w:rsidP="004E362D">
      <w:pPr>
        <w:pStyle w:val="Prrafocdigo"/>
        <w:ind w:firstLine="284"/>
        <w:rPr>
          <w:color w:val="9A57CD"/>
        </w:rPr>
      </w:pPr>
      <w:r w:rsidRPr="004E362D">
        <w:rPr>
          <w:color w:val="9A57CD"/>
        </w:rPr>
        <w:t xml:space="preserve">    FROM </w:t>
      </w:r>
      <w:r w:rsidRPr="004E362D">
        <w:t>ra_1_5_books</w:t>
      </w:r>
    </w:p>
    <w:p w14:paraId="52927DB0" w14:textId="50DA1F7D" w:rsidR="004E362D" w:rsidRPr="004E362D" w:rsidRDefault="004E362D" w:rsidP="004E362D">
      <w:pPr>
        <w:pStyle w:val="Prrafocdigo"/>
        <w:ind w:firstLine="284"/>
        <w:rPr>
          <w:color w:val="9A57CD"/>
        </w:rPr>
      </w:pPr>
      <w:r w:rsidRPr="004E362D">
        <w:rPr>
          <w:color w:val="9A57CD"/>
        </w:rPr>
        <w:t xml:space="preserve">  </w:t>
      </w:r>
      <w:r>
        <w:rPr>
          <w:color w:val="FFC000"/>
        </w:rPr>
        <w:t>)</w:t>
      </w:r>
      <w:r w:rsidRPr="004E362D">
        <w:rPr>
          <w:color w:val="9A57CD"/>
        </w:rPr>
        <w:t>;</w:t>
      </w:r>
    </w:p>
    <w:p w14:paraId="5B0E1F3E" w14:textId="77777777" w:rsidR="004E362D" w:rsidRDefault="004E362D" w:rsidP="004E362D">
      <w:pPr>
        <w:pStyle w:val="Prrafocdigo"/>
        <w:ind w:firstLine="284"/>
        <w:rPr>
          <w:color w:val="9A57CD"/>
        </w:rPr>
      </w:pPr>
    </w:p>
    <w:p w14:paraId="3F2B9A67" w14:textId="77777777" w:rsidR="004E362D" w:rsidRDefault="004E362D" w:rsidP="007D6930"/>
    <w:p w14:paraId="153ADE4E" w14:textId="76FC112B" w:rsidR="0063112C" w:rsidRDefault="007D6930" w:rsidP="007D6930">
      <w:r w:rsidRPr="007D6930">
        <w:rPr>
          <w:noProof/>
        </w:rPr>
        <w:drawing>
          <wp:inline distT="0" distB="0" distL="0" distR="0" wp14:anchorId="17EAB69D" wp14:editId="2F71E4B8">
            <wp:extent cx="5759450" cy="2353945"/>
            <wp:effectExtent l="19050" t="19050" r="12700" b="273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2353945"/>
                    </a:xfrm>
                    <a:prstGeom prst="rect">
                      <a:avLst/>
                    </a:prstGeom>
                    <a:ln>
                      <a:solidFill>
                        <a:schemeClr val="tx1">
                          <a:lumMod val="50000"/>
                          <a:lumOff val="50000"/>
                        </a:schemeClr>
                      </a:solidFill>
                    </a:ln>
                  </pic:spPr>
                </pic:pic>
              </a:graphicData>
            </a:graphic>
          </wp:inline>
        </w:drawing>
      </w:r>
    </w:p>
    <w:p w14:paraId="59C747A1" w14:textId="6F508BED" w:rsidR="007D6930" w:rsidRDefault="007D6930" w:rsidP="007D6930">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6. MySQL Workbench</w:t>
      </w:r>
    </w:p>
    <w:p w14:paraId="5855D170" w14:textId="4621C7B3" w:rsidR="007D6930" w:rsidRDefault="007D6930" w:rsidP="007D6930">
      <w:pPr>
        <w:spacing w:before="60" w:after="60"/>
        <w:contextualSpacing w:val="0"/>
        <w:rPr>
          <w:color w:val="808080" w:themeColor="background1" w:themeShade="80"/>
          <w:sz w:val="16"/>
          <w:szCs w:val="16"/>
        </w:rPr>
      </w:pPr>
      <w:r w:rsidRPr="007D6930">
        <w:rPr>
          <w:noProof/>
          <w:color w:val="808080" w:themeColor="background1" w:themeShade="80"/>
          <w:sz w:val="16"/>
          <w:szCs w:val="16"/>
        </w:rPr>
        <w:drawing>
          <wp:inline distT="0" distB="0" distL="0" distR="0" wp14:anchorId="18F6FCF7" wp14:editId="0B2D54C6">
            <wp:extent cx="5759450" cy="2689860"/>
            <wp:effectExtent l="19050" t="19050" r="12700" b="152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9450" cy="2689860"/>
                    </a:xfrm>
                    <a:prstGeom prst="rect">
                      <a:avLst/>
                    </a:prstGeom>
                    <a:ln>
                      <a:solidFill>
                        <a:schemeClr val="tx1">
                          <a:lumMod val="50000"/>
                          <a:lumOff val="50000"/>
                        </a:schemeClr>
                      </a:solidFill>
                    </a:ln>
                  </pic:spPr>
                </pic:pic>
              </a:graphicData>
            </a:graphic>
          </wp:inline>
        </w:drawing>
      </w:r>
    </w:p>
    <w:p w14:paraId="034D7C68" w14:textId="77777777" w:rsidR="007D6930" w:rsidRPr="0063112C" w:rsidRDefault="007D6930" w:rsidP="007D6930">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7. Programiz</w:t>
      </w:r>
    </w:p>
    <w:p w14:paraId="57889FFE" w14:textId="77777777" w:rsidR="004E362D" w:rsidRDefault="004E362D">
      <w:pPr>
        <w:spacing w:after="300" w:line="276" w:lineRule="auto"/>
        <w:contextualSpacing w:val="0"/>
      </w:pPr>
      <w:r>
        <w:br w:type="page"/>
      </w:r>
    </w:p>
    <w:p w14:paraId="095B014C" w14:textId="06CF3DF5" w:rsidR="007D6930" w:rsidRDefault="007D6930" w:rsidP="007D6930">
      <w:r>
        <w:lastRenderedPageBreak/>
        <w:t xml:space="preserve">Aquí hay varias cuestiones importantes a </w:t>
      </w:r>
      <w:r w:rsidR="00577D1E">
        <w:t>analizar.</w:t>
      </w:r>
    </w:p>
    <w:p w14:paraId="1950D860" w14:textId="77777777" w:rsidR="00577D1E" w:rsidRDefault="00577D1E" w:rsidP="007D6930"/>
    <w:p w14:paraId="4CC0E987" w14:textId="53D9534E" w:rsidR="00577D1E" w:rsidRDefault="007D6930" w:rsidP="007D6930">
      <w:r>
        <w:t xml:space="preserve">Una consulta </w:t>
      </w:r>
      <w:r w:rsidRPr="00577D1E">
        <w:rPr>
          <w:rStyle w:val="HTML"/>
        </w:rPr>
        <w:t>UNION [ALL]</w:t>
      </w:r>
      <w:r>
        <w:t xml:space="preserve"> casi nunca es la consulta más optimizada para ejecutar</w:t>
      </w:r>
      <w:r w:rsidR="00211EE8">
        <w:t>,</w:t>
      </w:r>
      <w:r>
        <w:t xml:space="preserve"> sobre todo pensando en millones de registros porque normalmente hace recorridos completos de las tablas implicadas, todo esto dependiendo de la complejidad de las consultas, relaciones e índices.</w:t>
      </w:r>
    </w:p>
    <w:p w14:paraId="35C16F58" w14:textId="4EB5E240" w:rsidR="00577D1E" w:rsidRDefault="007D6930" w:rsidP="007D6930">
      <w:r>
        <w:br/>
        <w:t xml:space="preserve">En la consulta anterior no se tiene en cuenta la duplicidad del valor de la columna </w:t>
      </w:r>
      <w:r w:rsidRPr="00577D1E">
        <w:rPr>
          <w:rStyle w:val="HTML"/>
        </w:rPr>
        <w:t>pr</w:t>
      </w:r>
      <w:r w:rsidR="00577D1E" w:rsidRPr="00577D1E">
        <w:rPr>
          <w:rStyle w:val="HTML"/>
        </w:rPr>
        <w:t>i</w:t>
      </w:r>
      <w:r w:rsidRPr="00577D1E">
        <w:rPr>
          <w:rStyle w:val="HTML"/>
        </w:rPr>
        <w:t>ce</w:t>
      </w:r>
      <w:r w:rsidRPr="00211EE8">
        <w:t>,</w:t>
      </w:r>
      <w:r w:rsidRPr="007D6930">
        <w:t xml:space="preserve"> pudiendo resolverse con </w:t>
      </w:r>
      <w:r w:rsidRPr="00577D1E">
        <w:rPr>
          <w:rStyle w:val="HTML"/>
        </w:rPr>
        <w:t>LIMIT</w:t>
      </w:r>
      <w:r>
        <w:t>.</w:t>
      </w:r>
    </w:p>
    <w:p w14:paraId="756D8443" w14:textId="7FB12A92" w:rsidR="006F213E" w:rsidRDefault="007D6930" w:rsidP="007D6930">
      <w:r>
        <w:br/>
        <w:t xml:space="preserve">Para ambas consultas se ha ejecutado un </w:t>
      </w:r>
      <w:r w:rsidRPr="00577D1E">
        <w:rPr>
          <w:rStyle w:val="HTML"/>
        </w:rPr>
        <w:t>ANALYZE</w:t>
      </w:r>
      <w:r>
        <w:t xml:space="preserve"> y nos acaba indicado, que el optimizador decide </w:t>
      </w:r>
      <w:r w:rsidR="00211EE8">
        <w:t>que,</w:t>
      </w:r>
      <w:r>
        <w:t xml:space="preserve"> para una tabla de 20 filas, sale más barato leer </w:t>
      </w:r>
      <w:r w:rsidRPr="006D0F77">
        <w:rPr>
          <w:rStyle w:val="HTML"/>
        </w:rPr>
        <w:t xml:space="preserve">20 filas </w:t>
      </w:r>
      <w:r w:rsidR="006D0F77" w:rsidRPr="006D0F77">
        <w:rPr>
          <w:rStyle w:val="HTML"/>
        </w:rPr>
        <w:t>&gt;</w:t>
      </w:r>
      <w:r w:rsidRPr="006D0F77">
        <w:rPr>
          <w:rStyle w:val="HTML"/>
        </w:rPr>
        <w:t xml:space="preserve"> ordenarlas </w:t>
      </w:r>
      <w:r w:rsidR="006D0F77" w:rsidRPr="006D0F77">
        <w:rPr>
          <w:rStyle w:val="HTML"/>
        </w:rPr>
        <w:t>&gt;</w:t>
      </w:r>
      <w:r w:rsidRPr="006D0F77">
        <w:rPr>
          <w:rStyle w:val="HTML"/>
        </w:rPr>
        <w:t xml:space="preserve"> quedarse con 1</w:t>
      </w:r>
      <w:r w:rsidR="006D0F77">
        <w:t>,</w:t>
      </w:r>
      <w:r>
        <w:t xml:space="preserve"> que el índice por la columna </w:t>
      </w:r>
      <w:r w:rsidRPr="00211EE8">
        <w:rPr>
          <w:rStyle w:val="HTML"/>
        </w:rPr>
        <w:t>price</w:t>
      </w:r>
      <w:r>
        <w:rPr>
          <w:i/>
          <w:iCs/>
        </w:rPr>
        <w:t>,</w:t>
      </w:r>
      <w:r>
        <w:t xml:space="preserve"> e</w:t>
      </w:r>
      <w:r w:rsidRPr="007D6930">
        <w:t xml:space="preserve">s decir, </w:t>
      </w:r>
      <w:r>
        <w:t xml:space="preserve">que </w:t>
      </w:r>
      <w:r w:rsidRPr="007D6930">
        <w:t xml:space="preserve">no está utilizando </w:t>
      </w:r>
      <w:r>
        <w:t xml:space="preserve">el índice creado </w:t>
      </w:r>
      <w:r w:rsidRPr="00577D1E">
        <w:rPr>
          <w:rStyle w:val="HTML"/>
        </w:rPr>
        <w:t>idx_ra_1_5_books_price</w:t>
      </w:r>
      <w:r w:rsidRPr="007D6930">
        <w:t xml:space="preserve"> para resolver los </w:t>
      </w:r>
      <w:r w:rsidRPr="00577D1E">
        <w:rPr>
          <w:rStyle w:val="HTML"/>
        </w:rPr>
        <w:t>ORDER BY</w:t>
      </w:r>
      <w:r>
        <w:rPr>
          <w:i/>
          <w:iCs/>
        </w:rPr>
        <w:t xml:space="preserve"> </w:t>
      </w:r>
      <w:r>
        <w:t>de las consultas</w:t>
      </w:r>
      <w:r w:rsidR="006D0F77">
        <w:t xml:space="preserve"> y no le voy a llevar la contraria ya que </w:t>
      </w:r>
      <w:r w:rsidR="006D0F77" w:rsidRPr="006D0F77">
        <w:t>el coste real que muestra es ridículamente pequeño</w:t>
      </w:r>
      <w:r w:rsidR="006D0F77">
        <w:t xml:space="preserve">: </w:t>
      </w:r>
      <w:r w:rsidR="006D0F77" w:rsidRPr="00577D1E">
        <w:rPr>
          <w:rStyle w:val="HTML"/>
        </w:rPr>
        <w:t>time=0.105 ms</w:t>
      </w:r>
      <w:r w:rsidR="006D0F77">
        <w:t>.</w:t>
      </w:r>
    </w:p>
    <w:p w14:paraId="383986DE" w14:textId="77777777" w:rsidR="004E362D" w:rsidRDefault="004E362D" w:rsidP="007D6930"/>
    <w:p w14:paraId="2043FD90" w14:textId="77777777" w:rsidR="006D0F77" w:rsidRPr="00211EE8" w:rsidRDefault="006D0F77" w:rsidP="006D0F77">
      <w:pPr>
        <w:pStyle w:val="Prrafocdigo"/>
        <w:ind w:firstLine="284"/>
        <w:rPr>
          <w:sz w:val="15"/>
          <w:szCs w:val="15"/>
        </w:rPr>
      </w:pPr>
    </w:p>
    <w:p w14:paraId="283E82D0" w14:textId="77777777" w:rsidR="006D0F77" w:rsidRPr="00375D11" w:rsidRDefault="006D0F77" w:rsidP="006D0F77">
      <w:pPr>
        <w:pStyle w:val="Prrafocdigo"/>
        <w:ind w:firstLine="284"/>
        <w:rPr>
          <w:spacing w:val="-8"/>
          <w:sz w:val="16"/>
        </w:rPr>
      </w:pPr>
      <w:r w:rsidRPr="00375D11">
        <w:rPr>
          <w:spacing w:val="-8"/>
          <w:sz w:val="16"/>
        </w:rPr>
        <w:t>-&gt; Append  (cost=4.5 rows=2) (actual time=0.13..0.16 rows=2 loops=1)</w:t>
      </w:r>
    </w:p>
    <w:p w14:paraId="012D34C4" w14:textId="6565C8F9" w:rsidR="006D0F77" w:rsidRPr="00375D11" w:rsidRDefault="006D0F77" w:rsidP="006D0F77">
      <w:pPr>
        <w:pStyle w:val="Prrafocdigo"/>
        <w:ind w:firstLine="284"/>
        <w:rPr>
          <w:spacing w:val="-8"/>
          <w:sz w:val="16"/>
        </w:rPr>
      </w:pPr>
      <w:r w:rsidRPr="00375D11">
        <w:rPr>
          <w:spacing w:val="-8"/>
          <w:sz w:val="16"/>
        </w:rPr>
        <w:t xml:space="preserve">  -&gt; Stream results  (cost=2.25 rows=1) (actual time=0.128..0.129 rows=1 loops=1)</w:t>
      </w:r>
    </w:p>
    <w:p w14:paraId="3E4DF674" w14:textId="75B4712D" w:rsidR="006D0F77" w:rsidRPr="00375D11" w:rsidRDefault="006D0F77" w:rsidP="006D0F77">
      <w:pPr>
        <w:pStyle w:val="Prrafocdigo"/>
        <w:ind w:firstLine="284"/>
        <w:rPr>
          <w:b/>
          <w:bCs/>
          <w:color w:val="0D0D0D" w:themeColor="text1" w:themeTint="F2"/>
          <w:spacing w:val="-8"/>
          <w:sz w:val="16"/>
        </w:rPr>
      </w:pPr>
      <w:r w:rsidRPr="00375D11">
        <w:rPr>
          <w:color w:val="0D0D0D" w:themeColor="text1" w:themeTint="F2"/>
          <w:spacing w:val="-8"/>
          <w:sz w:val="16"/>
        </w:rPr>
        <w:t xml:space="preserve">    </w:t>
      </w:r>
      <w:r w:rsidRPr="00375D11">
        <w:rPr>
          <w:b/>
          <w:bCs/>
          <w:color w:val="0D0D0D" w:themeColor="text1" w:themeTint="F2"/>
          <w:spacing w:val="-8"/>
          <w:sz w:val="16"/>
          <w:highlight w:val="yellow"/>
        </w:rPr>
        <w:t>-&gt; Limit: 1 row(s)  (cost=2.25 rows=1) (actual time=0.105..0.106 rows=1 loops=1)</w:t>
      </w:r>
    </w:p>
    <w:p w14:paraId="75CEF680" w14:textId="77777777" w:rsidR="00211EE8" w:rsidRPr="00375D11" w:rsidRDefault="006D0F77" w:rsidP="00211EE8">
      <w:pPr>
        <w:pStyle w:val="Prrafocdigo"/>
        <w:ind w:firstLine="142"/>
        <w:rPr>
          <w:spacing w:val="-8"/>
          <w:sz w:val="16"/>
        </w:rPr>
      </w:pPr>
      <w:r w:rsidRPr="00375D11">
        <w:rPr>
          <w:spacing w:val="-8"/>
          <w:sz w:val="16"/>
        </w:rPr>
        <w:t xml:space="preserve">      -&gt; Sort: ra_1_5_books.price DESC, limit input to 1 row(s) per chunk  (cost=2.25 rows=20) (actual </w:t>
      </w:r>
    </w:p>
    <w:p w14:paraId="4FF4A345" w14:textId="28984D01" w:rsidR="006D0F77" w:rsidRPr="00375D11" w:rsidRDefault="006D0F77" w:rsidP="00211EE8">
      <w:pPr>
        <w:pStyle w:val="Prrafocdigo"/>
        <w:ind w:firstLine="851"/>
        <w:rPr>
          <w:spacing w:val="-8"/>
          <w:sz w:val="16"/>
        </w:rPr>
      </w:pPr>
      <w:r w:rsidRPr="00375D11">
        <w:rPr>
          <w:spacing w:val="-8"/>
          <w:sz w:val="16"/>
        </w:rPr>
        <w:t>time=0.105..0.105 rows=1 loops=1)</w:t>
      </w:r>
    </w:p>
    <w:p w14:paraId="77287F48" w14:textId="39CD6894" w:rsidR="006D0F77" w:rsidRPr="00375D11" w:rsidRDefault="006D0F77" w:rsidP="006D0F77">
      <w:pPr>
        <w:pStyle w:val="Prrafocdigo"/>
        <w:ind w:firstLine="284"/>
        <w:rPr>
          <w:spacing w:val="-8"/>
          <w:sz w:val="16"/>
        </w:rPr>
      </w:pPr>
      <w:r w:rsidRPr="00375D11">
        <w:rPr>
          <w:spacing w:val="-8"/>
          <w:sz w:val="16"/>
        </w:rPr>
        <w:t xml:space="preserve">        -&gt; Table scan on ra_1_5_books  (cost=2.25 rows=20) (actual time=0.0498..0.0646 rows=20 loops=1)</w:t>
      </w:r>
    </w:p>
    <w:p w14:paraId="67A7D89A" w14:textId="2A08D670" w:rsidR="006D0F77" w:rsidRPr="00375D11" w:rsidRDefault="006D0F77" w:rsidP="006D0F77">
      <w:pPr>
        <w:pStyle w:val="Prrafocdigo"/>
        <w:ind w:firstLine="284"/>
        <w:rPr>
          <w:spacing w:val="-8"/>
          <w:sz w:val="16"/>
        </w:rPr>
      </w:pPr>
      <w:r w:rsidRPr="00375D11">
        <w:rPr>
          <w:spacing w:val="-8"/>
          <w:sz w:val="16"/>
        </w:rPr>
        <w:t xml:space="preserve">  -&gt; Stream results  (cost=2.25 rows=1) (actual time=0.0294..0.0295 rows=1 loops=1)</w:t>
      </w:r>
    </w:p>
    <w:p w14:paraId="2D2D7811" w14:textId="26F8CAD4" w:rsidR="006D0F77" w:rsidRPr="00375D11" w:rsidRDefault="006D0F77" w:rsidP="006D0F77">
      <w:pPr>
        <w:pStyle w:val="Prrafocdigo"/>
        <w:ind w:firstLine="284"/>
        <w:rPr>
          <w:b/>
          <w:bCs/>
          <w:color w:val="0D0D0D" w:themeColor="text1" w:themeTint="F2"/>
          <w:spacing w:val="-8"/>
          <w:sz w:val="16"/>
        </w:rPr>
      </w:pPr>
      <w:r w:rsidRPr="00375D11">
        <w:rPr>
          <w:b/>
          <w:bCs/>
          <w:color w:val="0D0D0D" w:themeColor="text1" w:themeTint="F2"/>
          <w:spacing w:val="-8"/>
          <w:sz w:val="16"/>
        </w:rPr>
        <w:t xml:space="preserve">    -</w:t>
      </w:r>
      <w:r w:rsidRPr="00375D11">
        <w:rPr>
          <w:b/>
          <w:bCs/>
          <w:color w:val="0D0D0D" w:themeColor="text1" w:themeTint="F2"/>
          <w:spacing w:val="-8"/>
          <w:sz w:val="16"/>
          <w:highlight w:val="yellow"/>
        </w:rPr>
        <w:t>&gt; Limit: 1 row(s)  (cost=2.25 rows=1) (actual time=0.0281..0.0281 rows=1 loops=1)</w:t>
      </w:r>
    </w:p>
    <w:p w14:paraId="09A40F73" w14:textId="77777777" w:rsidR="00375D11" w:rsidRDefault="006D0F77" w:rsidP="006D0F77">
      <w:pPr>
        <w:pStyle w:val="Prrafocdigo"/>
        <w:ind w:firstLine="284"/>
        <w:rPr>
          <w:spacing w:val="-8"/>
          <w:sz w:val="16"/>
        </w:rPr>
      </w:pPr>
      <w:r w:rsidRPr="00375D11">
        <w:rPr>
          <w:spacing w:val="-8"/>
          <w:sz w:val="16"/>
        </w:rPr>
        <w:t xml:space="preserve">      -&gt; Sort: ra_1_5_books.price, limit input to 1 row(s) per chunk  (cost=2.25 rows=20) (actual </w:t>
      </w:r>
    </w:p>
    <w:p w14:paraId="44640223" w14:textId="75F15CB5" w:rsidR="006D0F77" w:rsidRPr="00375D11" w:rsidRDefault="006D0F77" w:rsidP="00375D11">
      <w:pPr>
        <w:pStyle w:val="Prrafocdigo"/>
        <w:ind w:firstLine="993"/>
        <w:rPr>
          <w:spacing w:val="-8"/>
          <w:sz w:val="16"/>
        </w:rPr>
      </w:pPr>
      <w:r w:rsidRPr="00375D11">
        <w:rPr>
          <w:spacing w:val="-8"/>
          <w:sz w:val="16"/>
        </w:rPr>
        <w:t>time=0.0279..0.0279 rows=1 loops=1)</w:t>
      </w:r>
    </w:p>
    <w:p w14:paraId="5BB62DD1" w14:textId="2784236E" w:rsidR="006D0F77" w:rsidRPr="00375D11" w:rsidRDefault="006D0F77" w:rsidP="006D0F77">
      <w:pPr>
        <w:pStyle w:val="Prrafocdigo"/>
        <w:ind w:firstLine="284"/>
        <w:rPr>
          <w:spacing w:val="-8"/>
          <w:sz w:val="16"/>
        </w:rPr>
      </w:pPr>
      <w:r w:rsidRPr="00375D11">
        <w:rPr>
          <w:spacing w:val="-8"/>
          <w:sz w:val="16"/>
        </w:rPr>
        <w:t xml:space="preserve">        -&gt; Table scan on ra_1_5_books  (cost=2.25 rows=20) (actual time=0.0116..0.0187 rows=20 loops=1)</w:t>
      </w:r>
    </w:p>
    <w:p w14:paraId="064FA9C7" w14:textId="77777777" w:rsidR="00211EE8" w:rsidRPr="00211EE8" w:rsidRDefault="00211EE8" w:rsidP="006D0F77">
      <w:pPr>
        <w:pStyle w:val="Prrafocdigo"/>
        <w:ind w:firstLine="284"/>
        <w:rPr>
          <w:sz w:val="15"/>
          <w:szCs w:val="15"/>
        </w:rPr>
      </w:pPr>
    </w:p>
    <w:p w14:paraId="6EFF666F" w14:textId="77777777" w:rsidR="006D0F77" w:rsidRDefault="006D0F77" w:rsidP="007D6930"/>
    <w:p w14:paraId="5CDDD771" w14:textId="2A19BCD8" w:rsidR="006D0F77" w:rsidRDefault="006D0F77" w:rsidP="007D6930">
      <w:pPr>
        <w:rPr>
          <w:b/>
          <w:bCs/>
          <w:i/>
          <w:iCs/>
        </w:rPr>
      </w:pPr>
      <w:r w:rsidRPr="006D0F77">
        <w:rPr>
          <w:b/>
          <w:bCs/>
          <w:i/>
          <w:iCs/>
        </w:rPr>
        <w:t xml:space="preserve">En resumen, por mucho que quiera optimizar la consulta, no tiene sentido hacerlo ya que </w:t>
      </w:r>
      <w:r w:rsidRPr="006D0F77">
        <w:rPr>
          <w:b/>
          <w:bCs/>
          <w:i/>
          <w:iCs/>
          <w:u w:val="single"/>
        </w:rPr>
        <w:t xml:space="preserve">no </w:t>
      </w:r>
      <w:r>
        <w:rPr>
          <w:b/>
          <w:bCs/>
          <w:i/>
          <w:iCs/>
          <w:u w:val="single"/>
        </w:rPr>
        <w:t>se puede</w:t>
      </w:r>
      <w:r w:rsidRPr="006D0F77">
        <w:rPr>
          <w:b/>
          <w:bCs/>
          <w:i/>
          <w:iCs/>
          <w:u w:val="single"/>
        </w:rPr>
        <w:t xml:space="preserve"> sacar conclusiones de rendimiento con 20 registros</w:t>
      </w:r>
      <w:r w:rsidRPr="006D0F77">
        <w:rPr>
          <w:b/>
          <w:bCs/>
          <w:i/>
          <w:iCs/>
        </w:rPr>
        <w:t>.</w:t>
      </w:r>
    </w:p>
    <w:p w14:paraId="344D4B52" w14:textId="77777777" w:rsidR="006F213E" w:rsidRPr="006D0F77" w:rsidRDefault="006F213E" w:rsidP="007D6930">
      <w:pPr>
        <w:rPr>
          <w:b/>
          <w:bCs/>
          <w:i/>
          <w:iCs/>
        </w:rPr>
      </w:pPr>
    </w:p>
    <w:p w14:paraId="59091300" w14:textId="5BB21E24" w:rsidR="00375D11" w:rsidRDefault="00E6126B" w:rsidP="00375D11">
      <w:pPr>
        <w:pStyle w:val="Prrafodelista"/>
        <w:numPr>
          <w:ilvl w:val="2"/>
          <w:numId w:val="20"/>
        </w:numPr>
        <w:ind w:left="1474" w:hanging="227"/>
        <w:rPr>
          <w:i/>
          <w:iCs/>
        </w:rPr>
      </w:pPr>
      <w:r w:rsidRPr="006D0F77">
        <w:rPr>
          <w:i/>
          <w:iCs/>
        </w:rPr>
        <w:t>Cuenta cuántos libros tienen un precio superior a 50.</w:t>
      </w:r>
    </w:p>
    <w:p w14:paraId="065D648C" w14:textId="77777777" w:rsidR="00375D11" w:rsidRPr="00375D11" w:rsidRDefault="00375D11" w:rsidP="00375D11">
      <w:pPr>
        <w:rPr>
          <w:i/>
          <w:iCs/>
        </w:rPr>
      </w:pPr>
    </w:p>
    <w:p w14:paraId="14DA2FB9" w14:textId="77777777" w:rsidR="004E362D" w:rsidRDefault="004E362D" w:rsidP="004E362D">
      <w:pPr>
        <w:pStyle w:val="Prrafocdigo"/>
        <w:ind w:firstLine="284"/>
        <w:rPr>
          <w:color w:val="9A57CD"/>
        </w:rPr>
      </w:pPr>
    </w:p>
    <w:p w14:paraId="50A7FA91" w14:textId="77777777" w:rsidR="004E362D" w:rsidRPr="004E362D" w:rsidRDefault="004E362D" w:rsidP="004E362D">
      <w:pPr>
        <w:pStyle w:val="Prrafocdigo"/>
        <w:ind w:firstLine="284"/>
      </w:pPr>
      <w:r w:rsidRPr="004E362D">
        <w:rPr>
          <w:color w:val="9A57CD"/>
        </w:rPr>
        <w:t xml:space="preserve">SELECT </w:t>
      </w:r>
      <w:r w:rsidRPr="004E362D">
        <w:rPr>
          <w:color w:val="FFC000"/>
        </w:rPr>
        <w:t>COUNT</w:t>
      </w:r>
      <w:r w:rsidRPr="004E362D">
        <w:rPr>
          <w:color w:val="9A57CD"/>
        </w:rPr>
        <w:t>(</w:t>
      </w:r>
      <w:r w:rsidRPr="004E362D">
        <w:t>*</w:t>
      </w:r>
      <w:r w:rsidRPr="004E362D">
        <w:rPr>
          <w:color w:val="9A57CD"/>
        </w:rPr>
        <w:t xml:space="preserve">) AS </w:t>
      </w:r>
      <w:r w:rsidRPr="004E362D">
        <w:t>total_books_over_50</w:t>
      </w:r>
    </w:p>
    <w:p w14:paraId="5744634B" w14:textId="77777777" w:rsidR="004E362D" w:rsidRPr="004E362D" w:rsidRDefault="004E362D" w:rsidP="004E362D">
      <w:pPr>
        <w:pStyle w:val="Prrafocdigo"/>
        <w:ind w:firstLine="284"/>
        <w:rPr>
          <w:color w:val="9A57CD"/>
        </w:rPr>
      </w:pPr>
      <w:r w:rsidRPr="004E362D">
        <w:rPr>
          <w:color w:val="9A57CD"/>
        </w:rPr>
        <w:t xml:space="preserve">FROM </w:t>
      </w:r>
      <w:r w:rsidRPr="004E362D">
        <w:t>ra_1_5_books</w:t>
      </w:r>
    </w:p>
    <w:p w14:paraId="75A20D2F" w14:textId="53EF90F7" w:rsidR="004E362D" w:rsidRPr="004E362D" w:rsidRDefault="004E362D" w:rsidP="004E362D">
      <w:pPr>
        <w:pStyle w:val="Prrafocdigo"/>
        <w:ind w:firstLine="284"/>
        <w:rPr>
          <w:color w:val="9A57CD"/>
        </w:rPr>
      </w:pPr>
      <w:r w:rsidRPr="004E362D">
        <w:rPr>
          <w:color w:val="9A57CD"/>
        </w:rPr>
        <w:t xml:space="preserve">WHERE </w:t>
      </w:r>
      <w:r w:rsidRPr="004E362D">
        <w:t>price &gt;</w:t>
      </w:r>
      <w:r w:rsidRPr="004E362D">
        <w:rPr>
          <w:color w:val="9A57CD"/>
        </w:rPr>
        <w:t xml:space="preserve"> </w:t>
      </w:r>
      <w:r w:rsidRPr="004E362D">
        <w:rPr>
          <w:color w:val="92D050"/>
        </w:rPr>
        <w:t>50</w:t>
      </w:r>
      <w:r w:rsidRPr="004E362D">
        <w:rPr>
          <w:color w:val="9A57CD"/>
        </w:rPr>
        <w:t>;</w:t>
      </w:r>
    </w:p>
    <w:p w14:paraId="53069458" w14:textId="77777777" w:rsidR="004E362D" w:rsidRDefault="004E362D" w:rsidP="004E362D">
      <w:pPr>
        <w:pStyle w:val="Prrafocdigo"/>
        <w:ind w:firstLine="284"/>
        <w:rPr>
          <w:color w:val="9A57CD"/>
        </w:rPr>
      </w:pPr>
    </w:p>
    <w:p w14:paraId="02B50FF8" w14:textId="7274AB91" w:rsidR="006D0F77" w:rsidRDefault="006D0F77" w:rsidP="004E362D">
      <w:pPr>
        <w:spacing w:before="120"/>
      </w:pPr>
      <w:r w:rsidRPr="006D0F77">
        <w:rPr>
          <w:noProof/>
        </w:rPr>
        <w:drawing>
          <wp:inline distT="0" distB="0" distL="0" distR="0" wp14:anchorId="00E6C2E1" wp14:editId="76C51D5F">
            <wp:extent cx="5759450" cy="2124075"/>
            <wp:effectExtent l="19050" t="19050" r="12700" b="285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2124075"/>
                    </a:xfrm>
                    <a:prstGeom prst="rect">
                      <a:avLst/>
                    </a:prstGeom>
                    <a:ln>
                      <a:solidFill>
                        <a:schemeClr val="tx1">
                          <a:lumMod val="50000"/>
                          <a:lumOff val="50000"/>
                        </a:schemeClr>
                      </a:solidFill>
                    </a:ln>
                  </pic:spPr>
                </pic:pic>
              </a:graphicData>
            </a:graphic>
          </wp:inline>
        </w:drawing>
      </w:r>
    </w:p>
    <w:p w14:paraId="50BC9A54" w14:textId="77777777" w:rsidR="00577D1E" w:rsidRDefault="00577D1E" w:rsidP="00577D1E">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6. MySQL Workbench</w:t>
      </w:r>
    </w:p>
    <w:p w14:paraId="5FDD8823" w14:textId="7ABF0DE7" w:rsidR="00577D1E" w:rsidRDefault="00577D1E" w:rsidP="006D0F77">
      <w:r w:rsidRPr="00577D1E">
        <w:rPr>
          <w:noProof/>
        </w:rPr>
        <w:lastRenderedPageBreak/>
        <w:drawing>
          <wp:inline distT="0" distB="0" distL="0" distR="0" wp14:anchorId="0E8542F8" wp14:editId="6B02951F">
            <wp:extent cx="5759450" cy="2324100"/>
            <wp:effectExtent l="19050" t="19050" r="12700" b="190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9450" cy="2324100"/>
                    </a:xfrm>
                    <a:prstGeom prst="rect">
                      <a:avLst/>
                    </a:prstGeom>
                    <a:ln>
                      <a:solidFill>
                        <a:schemeClr val="tx1">
                          <a:lumMod val="50000"/>
                          <a:lumOff val="50000"/>
                        </a:schemeClr>
                      </a:solidFill>
                    </a:ln>
                  </pic:spPr>
                </pic:pic>
              </a:graphicData>
            </a:graphic>
          </wp:inline>
        </w:drawing>
      </w:r>
    </w:p>
    <w:p w14:paraId="0FDE4333" w14:textId="77777777" w:rsidR="00577D1E" w:rsidRPr="0063112C" w:rsidRDefault="00577D1E" w:rsidP="00577D1E">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7. Programiz</w:t>
      </w:r>
    </w:p>
    <w:p w14:paraId="63C4CC4B" w14:textId="77777777" w:rsidR="00577D1E" w:rsidRDefault="00577D1E" w:rsidP="006D0F77"/>
    <w:p w14:paraId="7C17D0D0" w14:textId="77777777" w:rsidR="000F2ED9" w:rsidRDefault="00E6126B" w:rsidP="000F2ED9">
      <w:pPr>
        <w:pStyle w:val="Prrafodelista"/>
        <w:numPr>
          <w:ilvl w:val="2"/>
          <w:numId w:val="20"/>
        </w:numPr>
        <w:ind w:left="1474" w:hanging="227"/>
        <w:rPr>
          <w:i/>
          <w:iCs/>
        </w:rPr>
      </w:pPr>
      <w:r w:rsidRPr="006D0F77">
        <w:rPr>
          <w:i/>
          <w:iCs/>
        </w:rPr>
        <w:t>Selecciona los títulos de los 5 libros más baratos.</w:t>
      </w:r>
    </w:p>
    <w:p w14:paraId="4C0CC3B0" w14:textId="77777777" w:rsidR="00577D1E" w:rsidRDefault="00577D1E" w:rsidP="00577D1E">
      <w:pPr>
        <w:rPr>
          <w:i/>
          <w:iCs/>
        </w:rPr>
      </w:pPr>
    </w:p>
    <w:p w14:paraId="29090D96" w14:textId="77777777" w:rsidR="004E362D" w:rsidRDefault="004E362D" w:rsidP="004E362D">
      <w:pPr>
        <w:pStyle w:val="Prrafocdigo"/>
        <w:ind w:firstLine="284"/>
        <w:rPr>
          <w:color w:val="9A57CD"/>
        </w:rPr>
      </w:pPr>
    </w:p>
    <w:p w14:paraId="5B5AEE62" w14:textId="5A37D5EC" w:rsidR="004E362D" w:rsidRPr="00D400C4" w:rsidRDefault="004E362D" w:rsidP="004E362D">
      <w:pPr>
        <w:pStyle w:val="Prrafocdigo"/>
        <w:ind w:firstLine="284"/>
      </w:pPr>
      <w:r w:rsidRPr="006F213E">
        <w:rPr>
          <w:color w:val="9A57CD"/>
        </w:rPr>
        <w:t>SELECT</w:t>
      </w:r>
      <w:r w:rsidRPr="00D400C4">
        <w:rPr>
          <w:color w:val="7030A0"/>
        </w:rPr>
        <w:t xml:space="preserve"> </w:t>
      </w:r>
      <w:r w:rsidRPr="00D400C4">
        <w:t>title, price</w:t>
      </w:r>
    </w:p>
    <w:p w14:paraId="3869CF87" w14:textId="77777777" w:rsidR="004E362D" w:rsidRPr="00D400C4" w:rsidRDefault="004E362D" w:rsidP="004E362D">
      <w:pPr>
        <w:pStyle w:val="Prrafocdigo"/>
        <w:ind w:firstLine="284"/>
      </w:pPr>
      <w:r w:rsidRPr="00D400C4">
        <w:rPr>
          <w:color w:val="9A57CD"/>
        </w:rPr>
        <w:t xml:space="preserve">FROM </w:t>
      </w:r>
      <w:r w:rsidRPr="00D400C4">
        <w:t>ra_1_5_books</w:t>
      </w:r>
    </w:p>
    <w:p w14:paraId="2251F01C" w14:textId="77777777" w:rsidR="004E362D" w:rsidRDefault="004E362D" w:rsidP="004E362D">
      <w:pPr>
        <w:pStyle w:val="Prrafocdigo"/>
        <w:ind w:firstLine="284"/>
        <w:rPr>
          <w:color w:val="9A57CD"/>
        </w:rPr>
      </w:pPr>
      <w:r w:rsidRPr="00D400C4">
        <w:rPr>
          <w:color w:val="9A57CD"/>
        </w:rPr>
        <w:t xml:space="preserve">ORDER BY </w:t>
      </w:r>
      <w:r w:rsidRPr="00D400C4">
        <w:t xml:space="preserve">price </w:t>
      </w:r>
      <w:r w:rsidRPr="00D400C4">
        <w:rPr>
          <w:color w:val="9A57CD"/>
        </w:rPr>
        <w:t>DESC</w:t>
      </w:r>
    </w:p>
    <w:p w14:paraId="4E4B5226" w14:textId="77654B09" w:rsidR="004E362D" w:rsidRDefault="004E362D" w:rsidP="004E362D">
      <w:pPr>
        <w:pStyle w:val="Prrafocdigo"/>
        <w:ind w:firstLine="284"/>
      </w:pPr>
      <w:r>
        <w:rPr>
          <w:color w:val="9A57CD"/>
        </w:rPr>
        <w:t xml:space="preserve">LIMIT </w:t>
      </w:r>
      <w:r w:rsidRPr="004E362D">
        <w:rPr>
          <w:color w:val="92D050"/>
        </w:rPr>
        <w:t>5</w:t>
      </w:r>
      <w:r w:rsidRPr="00D400C4">
        <w:t>;</w:t>
      </w:r>
    </w:p>
    <w:p w14:paraId="3A9B490E" w14:textId="77777777" w:rsidR="004E362D" w:rsidRPr="004E362D" w:rsidRDefault="004E362D" w:rsidP="004E362D">
      <w:pPr>
        <w:pStyle w:val="Prrafocdigo"/>
        <w:ind w:firstLine="284"/>
      </w:pPr>
    </w:p>
    <w:p w14:paraId="411A4D02" w14:textId="77777777" w:rsidR="004E362D" w:rsidRDefault="004E362D" w:rsidP="00577D1E">
      <w:pPr>
        <w:rPr>
          <w:i/>
          <w:iCs/>
        </w:rPr>
      </w:pPr>
    </w:p>
    <w:p w14:paraId="241027F6" w14:textId="7698244C" w:rsidR="00577D1E" w:rsidRDefault="00577D1E" w:rsidP="00577D1E">
      <w:pPr>
        <w:rPr>
          <w:i/>
          <w:iCs/>
        </w:rPr>
      </w:pPr>
      <w:r w:rsidRPr="00577D1E">
        <w:rPr>
          <w:i/>
          <w:iCs/>
          <w:noProof/>
        </w:rPr>
        <w:drawing>
          <wp:inline distT="0" distB="0" distL="0" distR="0" wp14:anchorId="45B5744A" wp14:editId="74550DFF">
            <wp:extent cx="5759450" cy="1776730"/>
            <wp:effectExtent l="19050" t="19050" r="12700" b="139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9450" cy="1776730"/>
                    </a:xfrm>
                    <a:prstGeom prst="rect">
                      <a:avLst/>
                    </a:prstGeom>
                    <a:ln>
                      <a:solidFill>
                        <a:schemeClr val="tx1">
                          <a:lumMod val="50000"/>
                          <a:lumOff val="50000"/>
                        </a:schemeClr>
                      </a:solidFill>
                    </a:ln>
                  </pic:spPr>
                </pic:pic>
              </a:graphicData>
            </a:graphic>
          </wp:inline>
        </w:drawing>
      </w:r>
    </w:p>
    <w:p w14:paraId="3372CAE6" w14:textId="77777777" w:rsidR="00577D1E" w:rsidRDefault="00577D1E" w:rsidP="00577D1E">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6. MySQL Workbench</w:t>
      </w:r>
    </w:p>
    <w:p w14:paraId="40846DBD" w14:textId="77777777" w:rsidR="00577D1E" w:rsidRDefault="00577D1E" w:rsidP="00577D1E">
      <w:pPr>
        <w:rPr>
          <w:i/>
          <w:iCs/>
        </w:rPr>
      </w:pPr>
    </w:p>
    <w:p w14:paraId="690F752A" w14:textId="490267D1" w:rsidR="00577D1E" w:rsidRDefault="00577D1E" w:rsidP="00577D1E">
      <w:pPr>
        <w:rPr>
          <w:i/>
          <w:iCs/>
        </w:rPr>
      </w:pPr>
      <w:r w:rsidRPr="00577D1E">
        <w:rPr>
          <w:i/>
          <w:iCs/>
          <w:noProof/>
        </w:rPr>
        <w:drawing>
          <wp:inline distT="0" distB="0" distL="0" distR="0" wp14:anchorId="7C55A992" wp14:editId="59D4D896">
            <wp:extent cx="5759450" cy="2028825"/>
            <wp:effectExtent l="19050" t="19050" r="12700" b="285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9450" cy="2028825"/>
                    </a:xfrm>
                    <a:prstGeom prst="rect">
                      <a:avLst/>
                    </a:prstGeom>
                    <a:ln>
                      <a:solidFill>
                        <a:schemeClr val="tx1">
                          <a:lumMod val="50000"/>
                          <a:lumOff val="50000"/>
                        </a:schemeClr>
                      </a:solidFill>
                    </a:ln>
                  </pic:spPr>
                </pic:pic>
              </a:graphicData>
            </a:graphic>
          </wp:inline>
        </w:drawing>
      </w:r>
    </w:p>
    <w:p w14:paraId="320C0E91" w14:textId="77777777" w:rsidR="00577D1E" w:rsidRPr="0063112C" w:rsidRDefault="00577D1E" w:rsidP="00577D1E">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7. Programiz</w:t>
      </w:r>
    </w:p>
    <w:p w14:paraId="23CE07C0" w14:textId="77777777" w:rsidR="00577D1E" w:rsidRPr="00577D1E" w:rsidRDefault="00577D1E" w:rsidP="00577D1E">
      <w:pPr>
        <w:rPr>
          <w:i/>
          <w:iCs/>
        </w:rPr>
      </w:pPr>
    </w:p>
    <w:p w14:paraId="36CB0761" w14:textId="44FB69D4" w:rsidR="00E6126B" w:rsidRPr="006D0F77" w:rsidRDefault="00E6126B" w:rsidP="000F2ED9">
      <w:pPr>
        <w:pStyle w:val="Prrafodelista"/>
        <w:numPr>
          <w:ilvl w:val="2"/>
          <w:numId w:val="20"/>
        </w:numPr>
        <w:ind w:left="1474" w:hanging="227"/>
        <w:rPr>
          <w:i/>
          <w:iCs/>
        </w:rPr>
      </w:pPr>
      <w:r w:rsidRPr="006D0F77">
        <w:rPr>
          <w:i/>
          <w:iCs/>
        </w:rPr>
        <w:t>Calcula el precio total de todos los libros en la base de datos.</w:t>
      </w:r>
    </w:p>
    <w:p w14:paraId="35D5E0AE" w14:textId="1FF13B2F" w:rsidR="00EF282E" w:rsidRDefault="00EF282E" w:rsidP="00E6126B"/>
    <w:p w14:paraId="7297F813" w14:textId="77777777" w:rsidR="004E362D" w:rsidRDefault="004E362D" w:rsidP="004E362D">
      <w:pPr>
        <w:pStyle w:val="Prrafocdigo"/>
        <w:ind w:firstLine="284"/>
        <w:rPr>
          <w:color w:val="9A57CD"/>
        </w:rPr>
      </w:pPr>
    </w:p>
    <w:p w14:paraId="4B14F381" w14:textId="69278F67" w:rsidR="004E362D" w:rsidRPr="004E362D" w:rsidRDefault="004E362D" w:rsidP="004E362D">
      <w:pPr>
        <w:pStyle w:val="Prrafocdigo"/>
        <w:ind w:firstLine="284"/>
      </w:pPr>
      <w:r w:rsidRPr="004E362D">
        <w:rPr>
          <w:color w:val="9A57CD"/>
        </w:rPr>
        <w:t xml:space="preserve">SELECT </w:t>
      </w:r>
      <w:r>
        <w:rPr>
          <w:color w:val="FFC000"/>
        </w:rPr>
        <w:t>ROUND(M</w:t>
      </w:r>
      <w:r w:rsidRPr="004E362D">
        <w:rPr>
          <w:color w:val="FFC000"/>
        </w:rPr>
        <w:t>AX</w:t>
      </w:r>
      <w:r w:rsidRPr="004E362D">
        <w:rPr>
          <w:color w:val="9A57CD"/>
        </w:rPr>
        <w:t>(</w:t>
      </w:r>
      <w:r w:rsidRPr="004E362D">
        <w:t>price</w:t>
      </w:r>
      <w:r w:rsidRPr="004E362D">
        <w:rPr>
          <w:color w:val="9A57CD"/>
        </w:rPr>
        <w:t>)</w:t>
      </w:r>
      <w:r w:rsidR="00B57416">
        <w:t>, 2</w:t>
      </w:r>
      <w:r>
        <w:rPr>
          <w:color w:val="FFC000"/>
        </w:rPr>
        <w:t>)</w:t>
      </w:r>
      <w:r w:rsidRPr="004E362D">
        <w:rPr>
          <w:color w:val="9A57CD"/>
        </w:rPr>
        <w:t xml:space="preserve"> AS </w:t>
      </w:r>
      <w:r w:rsidR="00B57416">
        <w:t>total_catalog_price</w:t>
      </w:r>
    </w:p>
    <w:p w14:paraId="6ADCAE7F" w14:textId="0F790036" w:rsidR="004E362D" w:rsidRDefault="004E362D" w:rsidP="00B57416">
      <w:pPr>
        <w:pStyle w:val="Prrafocdigo"/>
        <w:ind w:firstLine="284"/>
        <w:rPr>
          <w:color w:val="9A57CD"/>
        </w:rPr>
      </w:pPr>
      <w:r w:rsidRPr="004E362D">
        <w:rPr>
          <w:color w:val="9A57CD"/>
        </w:rPr>
        <w:t xml:space="preserve">FROM </w:t>
      </w:r>
      <w:r w:rsidRPr="004E362D">
        <w:t>ra_1_5_books</w:t>
      </w:r>
      <w:r w:rsidRPr="004E362D">
        <w:rPr>
          <w:color w:val="9A57CD"/>
        </w:rPr>
        <w:t>;</w:t>
      </w:r>
    </w:p>
    <w:p w14:paraId="0331445A" w14:textId="77777777" w:rsidR="00B57416" w:rsidRPr="004E362D" w:rsidRDefault="00B57416" w:rsidP="00B57416">
      <w:pPr>
        <w:pStyle w:val="Prrafocdigo"/>
        <w:ind w:firstLine="284"/>
        <w:rPr>
          <w:color w:val="9A57CD"/>
        </w:rPr>
      </w:pPr>
    </w:p>
    <w:p w14:paraId="25054C76" w14:textId="77777777" w:rsidR="004E362D" w:rsidRDefault="004E362D" w:rsidP="00E6126B"/>
    <w:p w14:paraId="3DD63FCB" w14:textId="580199BB" w:rsidR="00577D1E" w:rsidRDefault="00577D1E" w:rsidP="00E6126B">
      <w:r w:rsidRPr="00577D1E">
        <w:rPr>
          <w:noProof/>
        </w:rPr>
        <w:drawing>
          <wp:inline distT="0" distB="0" distL="0" distR="0" wp14:anchorId="507379A4" wp14:editId="4310707A">
            <wp:extent cx="5759450" cy="1428115"/>
            <wp:effectExtent l="19050" t="19050" r="12700" b="196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9450" cy="1428115"/>
                    </a:xfrm>
                    <a:prstGeom prst="rect">
                      <a:avLst/>
                    </a:prstGeom>
                    <a:ln>
                      <a:solidFill>
                        <a:schemeClr val="tx1">
                          <a:lumMod val="50000"/>
                          <a:lumOff val="50000"/>
                        </a:schemeClr>
                      </a:solidFill>
                    </a:ln>
                  </pic:spPr>
                </pic:pic>
              </a:graphicData>
            </a:graphic>
          </wp:inline>
        </w:drawing>
      </w:r>
    </w:p>
    <w:p w14:paraId="545C5382" w14:textId="77777777" w:rsidR="00577D1E" w:rsidRDefault="00577D1E" w:rsidP="00577D1E">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6. MySQL Workbench</w:t>
      </w:r>
    </w:p>
    <w:p w14:paraId="39462DEB" w14:textId="3C892996" w:rsidR="00577D1E" w:rsidRDefault="00577D1E" w:rsidP="00E6126B">
      <w:r w:rsidRPr="00577D1E">
        <w:rPr>
          <w:noProof/>
        </w:rPr>
        <w:drawing>
          <wp:inline distT="0" distB="0" distL="0" distR="0" wp14:anchorId="750D2B8B" wp14:editId="5C7FEFCC">
            <wp:extent cx="5759450" cy="2686050"/>
            <wp:effectExtent l="19050" t="19050" r="12700" b="190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9450" cy="2686050"/>
                    </a:xfrm>
                    <a:prstGeom prst="rect">
                      <a:avLst/>
                    </a:prstGeom>
                    <a:ln>
                      <a:solidFill>
                        <a:schemeClr val="tx1">
                          <a:lumMod val="50000"/>
                          <a:lumOff val="50000"/>
                        </a:schemeClr>
                      </a:solidFill>
                    </a:ln>
                  </pic:spPr>
                </pic:pic>
              </a:graphicData>
            </a:graphic>
          </wp:inline>
        </w:drawing>
      </w:r>
    </w:p>
    <w:p w14:paraId="6A0CFEDC" w14:textId="0B931D4C" w:rsidR="00345D9A" w:rsidRDefault="00577D1E" w:rsidP="00577D1E">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7. Programiz</w:t>
      </w:r>
    </w:p>
    <w:p w14:paraId="5A57A01F" w14:textId="77777777" w:rsidR="006F213E" w:rsidRDefault="006F213E" w:rsidP="00577D1E">
      <w:pPr>
        <w:spacing w:before="60" w:after="60"/>
        <w:contextualSpacing w:val="0"/>
        <w:rPr>
          <w:color w:val="808080" w:themeColor="background1" w:themeShade="80"/>
          <w:sz w:val="16"/>
          <w:szCs w:val="16"/>
        </w:rPr>
      </w:pPr>
    </w:p>
    <w:p w14:paraId="5FDDE2F0" w14:textId="7E30A469" w:rsidR="00345D9A" w:rsidRPr="00345D9A" w:rsidRDefault="00345D9A" w:rsidP="00345D9A">
      <w:pPr>
        <w:pStyle w:val="Prrafodelista"/>
        <w:numPr>
          <w:ilvl w:val="0"/>
          <w:numId w:val="20"/>
        </w:numPr>
      </w:pPr>
      <w:r w:rsidRPr="00345D9A">
        <w:rPr>
          <w:b/>
          <w:bCs/>
          <w:i/>
          <w:iCs/>
          <w:color w:val="auto"/>
        </w:rPr>
        <w:t>Consulta Avanzada</w:t>
      </w:r>
    </w:p>
    <w:p w14:paraId="3C3E0BE3" w14:textId="50F11E3F" w:rsidR="00345D9A" w:rsidRDefault="00345D9A" w:rsidP="00345D9A">
      <w:pPr>
        <w:pStyle w:val="Prrafodelista"/>
        <w:ind w:left="644" w:firstLine="0"/>
        <w:rPr>
          <w:i/>
          <w:iCs/>
        </w:rPr>
      </w:pPr>
      <w:r w:rsidRPr="0099667C">
        <w:rPr>
          <w:i/>
          <w:iCs/>
        </w:rPr>
        <w:t>Crea una consulta que muestre el título del libro, su precio, y una columna adicional que indique si el libro es "Barato" (menor al promedio) o "Caro" (mayor o igual al promedio).</w:t>
      </w:r>
    </w:p>
    <w:p w14:paraId="09C414E8" w14:textId="77777777" w:rsidR="00AC6982" w:rsidRPr="00CF28BC" w:rsidRDefault="00AC6982" w:rsidP="00CF28BC">
      <w:pPr>
        <w:rPr>
          <w:i/>
          <w:iCs/>
        </w:rPr>
      </w:pPr>
    </w:p>
    <w:p w14:paraId="66CB1912" w14:textId="77777777" w:rsidR="00CA41BA" w:rsidRDefault="00CA41BA" w:rsidP="00CA41BA">
      <w:pPr>
        <w:pStyle w:val="Prrafocdigo"/>
        <w:ind w:firstLine="284"/>
      </w:pPr>
    </w:p>
    <w:p w14:paraId="188DC2B9" w14:textId="77777777" w:rsidR="00CA41BA" w:rsidRPr="00D400C4" w:rsidRDefault="00CA41BA" w:rsidP="00CA41BA">
      <w:pPr>
        <w:pStyle w:val="Prrafocdigo"/>
        <w:ind w:firstLine="284"/>
      </w:pPr>
      <w:r w:rsidRPr="00D400C4">
        <w:rPr>
          <w:color w:val="9A57CD"/>
        </w:rPr>
        <w:t>SELECT</w:t>
      </w:r>
      <w:r w:rsidRPr="00D400C4">
        <w:rPr>
          <w:color w:val="7030A0"/>
        </w:rPr>
        <w:t xml:space="preserve"> </w:t>
      </w:r>
      <w:r w:rsidRPr="00D400C4">
        <w:t>title, price,</w:t>
      </w:r>
    </w:p>
    <w:p w14:paraId="1173FE5D" w14:textId="77777777" w:rsidR="00CA41BA" w:rsidRPr="00D400C4" w:rsidRDefault="00CA41BA" w:rsidP="00CA41BA">
      <w:pPr>
        <w:pStyle w:val="Prrafocdigo"/>
        <w:ind w:firstLine="284"/>
      </w:pPr>
      <w:r w:rsidRPr="00D400C4">
        <w:t xml:space="preserve">  </w:t>
      </w:r>
      <w:r w:rsidRPr="00B57416">
        <w:rPr>
          <w:color w:val="9A57CD"/>
        </w:rPr>
        <w:t>CASE</w:t>
      </w:r>
    </w:p>
    <w:p w14:paraId="29F1F061" w14:textId="77777777" w:rsidR="00CA41BA" w:rsidRPr="00D400C4" w:rsidRDefault="00CA41BA" w:rsidP="00CA41BA">
      <w:pPr>
        <w:pStyle w:val="Prrafocdigo"/>
        <w:ind w:firstLine="284"/>
      </w:pPr>
      <w:r w:rsidRPr="00D400C4">
        <w:t xml:space="preserve">    </w:t>
      </w:r>
      <w:r w:rsidRPr="00B57416">
        <w:rPr>
          <w:color w:val="9A57CD"/>
        </w:rPr>
        <w:t>WHEN</w:t>
      </w:r>
      <w:r w:rsidRPr="00D400C4">
        <w:t xml:space="preserve"> price &gt;= </w:t>
      </w:r>
      <w:r w:rsidRPr="00D400C4">
        <w:rPr>
          <w:color w:val="FFC000"/>
        </w:rPr>
        <w:t>(</w:t>
      </w:r>
    </w:p>
    <w:p w14:paraId="419F94BA" w14:textId="77777777" w:rsidR="00CA41BA" w:rsidRPr="00D400C4" w:rsidRDefault="00CA41BA" w:rsidP="00CA41BA">
      <w:pPr>
        <w:pStyle w:val="Prrafocdigo"/>
        <w:ind w:firstLine="284"/>
      </w:pPr>
      <w:r w:rsidRPr="00D400C4">
        <w:t xml:space="preserve">      </w:t>
      </w:r>
      <w:r w:rsidRPr="00D400C4">
        <w:rPr>
          <w:color w:val="9A57CD"/>
        </w:rPr>
        <w:t xml:space="preserve">SELECT </w:t>
      </w:r>
      <w:r w:rsidRPr="00D400C4">
        <w:rPr>
          <w:color w:val="FFC000"/>
        </w:rPr>
        <w:t>AVG</w:t>
      </w:r>
      <w:r w:rsidRPr="00D400C4">
        <w:rPr>
          <w:color w:val="9A57CD"/>
        </w:rPr>
        <w:t>(</w:t>
      </w:r>
      <w:r w:rsidRPr="00D400C4">
        <w:t>price</w:t>
      </w:r>
      <w:r w:rsidRPr="00D400C4">
        <w:rPr>
          <w:color w:val="9A57CD"/>
        </w:rPr>
        <w:t>)</w:t>
      </w:r>
    </w:p>
    <w:p w14:paraId="22197518" w14:textId="77777777" w:rsidR="00CA41BA" w:rsidRPr="00D400C4" w:rsidRDefault="00CA41BA" w:rsidP="00CA41BA">
      <w:pPr>
        <w:pStyle w:val="Prrafocdigo"/>
        <w:ind w:firstLine="284"/>
      </w:pPr>
      <w:r w:rsidRPr="00D400C4">
        <w:t xml:space="preserve">      </w:t>
      </w:r>
      <w:r w:rsidRPr="00D400C4">
        <w:rPr>
          <w:color w:val="9A57CD"/>
        </w:rPr>
        <w:t xml:space="preserve">FROM </w:t>
      </w:r>
      <w:r w:rsidRPr="00D400C4">
        <w:t>ra_1_5_books</w:t>
      </w:r>
    </w:p>
    <w:p w14:paraId="45ADE52C" w14:textId="77777777" w:rsidR="00CA41BA" w:rsidRPr="00D400C4" w:rsidRDefault="00CA41BA" w:rsidP="00CA41BA">
      <w:pPr>
        <w:pStyle w:val="Prrafocdigo"/>
        <w:ind w:firstLine="284"/>
      </w:pPr>
      <w:r w:rsidRPr="00D400C4">
        <w:t xml:space="preserve">    </w:t>
      </w:r>
      <w:r w:rsidRPr="00D400C4">
        <w:rPr>
          <w:color w:val="FFC000"/>
        </w:rPr>
        <w:t>)</w:t>
      </w:r>
      <w:r w:rsidRPr="00D400C4">
        <w:t xml:space="preserve"> </w:t>
      </w:r>
      <w:r w:rsidRPr="00B57416">
        <w:rPr>
          <w:color w:val="9A57CD"/>
        </w:rPr>
        <w:t>THEN</w:t>
      </w:r>
      <w:r w:rsidRPr="00D400C4">
        <w:rPr>
          <w:color w:val="92D050"/>
        </w:rPr>
        <w:t xml:space="preserve"> 'Expensive'</w:t>
      </w:r>
    </w:p>
    <w:p w14:paraId="3B3D9F74" w14:textId="77777777" w:rsidR="00CA41BA" w:rsidRPr="00D400C4" w:rsidRDefault="00CA41BA" w:rsidP="00CA41BA">
      <w:pPr>
        <w:pStyle w:val="Prrafocdigo"/>
        <w:ind w:firstLine="284"/>
      </w:pPr>
      <w:r w:rsidRPr="00D400C4">
        <w:t xml:space="preserve">    </w:t>
      </w:r>
      <w:r w:rsidRPr="00B57416">
        <w:rPr>
          <w:color w:val="9A57CD"/>
        </w:rPr>
        <w:t>ELSE</w:t>
      </w:r>
      <w:r w:rsidRPr="00D400C4">
        <w:t xml:space="preserve"> </w:t>
      </w:r>
      <w:r w:rsidRPr="00D400C4">
        <w:rPr>
          <w:color w:val="92D050"/>
        </w:rPr>
        <w:t>'Cheap'</w:t>
      </w:r>
    </w:p>
    <w:p w14:paraId="461AF025" w14:textId="77777777" w:rsidR="00CA41BA" w:rsidRPr="00D400C4" w:rsidRDefault="00CA41BA" w:rsidP="00CA41BA">
      <w:pPr>
        <w:pStyle w:val="Prrafocdigo"/>
        <w:ind w:firstLine="284"/>
      </w:pPr>
      <w:r w:rsidRPr="00D400C4">
        <w:t xml:space="preserve">  </w:t>
      </w:r>
      <w:r w:rsidRPr="00B57416">
        <w:rPr>
          <w:color w:val="9A57CD"/>
        </w:rPr>
        <w:t>END</w:t>
      </w:r>
      <w:r w:rsidRPr="00D400C4">
        <w:t xml:space="preserve"> </w:t>
      </w:r>
      <w:r w:rsidRPr="00D400C4">
        <w:rPr>
          <w:color w:val="9A57CD"/>
        </w:rPr>
        <w:t xml:space="preserve">AS </w:t>
      </w:r>
      <w:r w:rsidRPr="00D400C4">
        <w:t>price_category</w:t>
      </w:r>
    </w:p>
    <w:p w14:paraId="127B8E77" w14:textId="77777777" w:rsidR="00CA41BA" w:rsidRPr="00D400C4" w:rsidRDefault="00CA41BA" w:rsidP="00CA41BA">
      <w:pPr>
        <w:pStyle w:val="Prrafocdigo"/>
        <w:ind w:firstLine="284"/>
      </w:pPr>
      <w:r w:rsidRPr="00D400C4">
        <w:rPr>
          <w:color w:val="9A57CD"/>
        </w:rPr>
        <w:t xml:space="preserve">FROM </w:t>
      </w:r>
      <w:r w:rsidRPr="00D400C4">
        <w:t>ra_1_5_books</w:t>
      </w:r>
    </w:p>
    <w:p w14:paraId="29152899" w14:textId="77777777" w:rsidR="00CA41BA" w:rsidRDefault="00CA41BA" w:rsidP="00CA41BA">
      <w:pPr>
        <w:pStyle w:val="Prrafocdigo"/>
        <w:ind w:firstLine="284"/>
      </w:pPr>
      <w:r w:rsidRPr="00D400C4">
        <w:rPr>
          <w:color w:val="9A57CD"/>
        </w:rPr>
        <w:t xml:space="preserve">ORDER BY </w:t>
      </w:r>
      <w:r w:rsidRPr="00D400C4">
        <w:t xml:space="preserve">price </w:t>
      </w:r>
      <w:r w:rsidRPr="00D400C4">
        <w:rPr>
          <w:color w:val="9A57CD"/>
        </w:rPr>
        <w:t>DESC</w:t>
      </w:r>
      <w:r w:rsidRPr="00D400C4">
        <w:t>;</w:t>
      </w:r>
    </w:p>
    <w:p w14:paraId="2BC3465B" w14:textId="77777777" w:rsidR="00CA41BA" w:rsidRPr="00D400C4" w:rsidRDefault="00CA41BA" w:rsidP="00CA41BA">
      <w:pPr>
        <w:pStyle w:val="Prrafocdigo"/>
        <w:ind w:firstLine="284"/>
      </w:pPr>
    </w:p>
    <w:p w14:paraId="61ED18D1" w14:textId="7FD9628B" w:rsidR="00345D9A" w:rsidRDefault="00AC6982" w:rsidP="006F213E">
      <w:pPr>
        <w:spacing w:before="120"/>
      </w:pPr>
      <w:r w:rsidRPr="00AC6982">
        <w:rPr>
          <w:noProof/>
        </w:rPr>
        <w:lastRenderedPageBreak/>
        <w:drawing>
          <wp:inline distT="0" distB="0" distL="0" distR="0" wp14:anchorId="51A673A5" wp14:editId="1F983EC2">
            <wp:extent cx="5757254" cy="2665628"/>
            <wp:effectExtent l="19050" t="19050" r="15240" b="209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05540" cy="2687984"/>
                    </a:xfrm>
                    <a:prstGeom prst="rect">
                      <a:avLst/>
                    </a:prstGeom>
                    <a:ln>
                      <a:solidFill>
                        <a:schemeClr val="tx1">
                          <a:lumMod val="50000"/>
                          <a:lumOff val="50000"/>
                        </a:schemeClr>
                      </a:solidFill>
                    </a:ln>
                  </pic:spPr>
                </pic:pic>
              </a:graphicData>
            </a:graphic>
          </wp:inline>
        </w:drawing>
      </w:r>
    </w:p>
    <w:p w14:paraId="362AC46C" w14:textId="77777777" w:rsidR="00AC6982" w:rsidRDefault="00AC6982" w:rsidP="00AC6982">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6. MySQL Workbench</w:t>
      </w:r>
    </w:p>
    <w:p w14:paraId="0AB0A807" w14:textId="76066B41" w:rsidR="00AC6982" w:rsidRDefault="00AC6982" w:rsidP="00E6126B">
      <w:r w:rsidRPr="00AC6982">
        <w:rPr>
          <w:noProof/>
        </w:rPr>
        <w:drawing>
          <wp:inline distT="0" distB="0" distL="0" distR="0" wp14:anchorId="6F4D953F" wp14:editId="694188E7">
            <wp:extent cx="5759450" cy="2899410"/>
            <wp:effectExtent l="19050" t="19050" r="12700" b="152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450" cy="2899410"/>
                    </a:xfrm>
                    <a:prstGeom prst="rect">
                      <a:avLst/>
                    </a:prstGeom>
                    <a:ln>
                      <a:solidFill>
                        <a:schemeClr val="tx1">
                          <a:lumMod val="50000"/>
                          <a:lumOff val="50000"/>
                        </a:schemeClr>
                      </a:solidFill>
                    </a:ln>
                  </pic:spPr>
                </pic:pic>
              </a:graphicData>
            </a:graphic>
          </wp:inline>
        </w:drawing>
      </w:r>
    </w:p>
    <w:p w14:paraId="54ECCB4E" w14:textId="77777777" w:rsidR="00AC6982" w:rsidRDefault="00AC6982" w:rsidP="00AC6982">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7. Programiz</w:t>
      </w:r>
    </w:p>
    <w:p w14:paraId="32612C49" w14:textId="77777777" w:rsidR="00AC6982" w:rsidRDefault="00AC6982" w:rsidP="00E6126B"/>
    <w:p w14:paraId="3EECDEDD" w14:textId="5FB655D0" w:rsidR="00360111" w:rsidRDefault="00CF28BC" w:rsidP="00360111">
      <w:r>
        <w:t xml:space="preserve">Aquí podemos sacar más provecho </w:t>
      </w:r>
      <w:r w:rsidR="00360111">
        <w:t xml:space="preserve">a los resultados de la </w:t>
      </w:r>
      <w:r>
        <w:t>con</w:t>
      </w:r>
      <w:r w:rsidR="00360111">
        <w:t>sulta.</w:t>
      </w:r>
      <w:r w:rsidR="006F213E">
        <w:t xml:space="preserve"> </w:t>
      </w:r>
      <w:r w:rsidR="00360111">
        <w:t>Para añadir más valor, también podemos incluir el precio medio en el conjunto de resultados y categorizar cada libro como "Barato" o "Caro" según su precio relativo al promedio.</w:t>
      </w:r>
    </w:p>
    <w:p w14:paraId="31F28162" w14:textId="77777777" w:rsidR="006F213E" w:rsidRDefault="006F213E" w:rsidP="00360111"/>
    <w:p w14:paraId="43DD13DA" w14:textId="48B31F5B" w:rsidR="00CF28BC" w:rsidRDefault="00360111" w:rsidP="00360111">
      <w:r>
        <w:t>Esto proporciona un contexto más claro para el precio de cada libro y el por qué de “caro” o “barato”.</w:t>
      </w:r>
    </w:p>
    <w:p w14:paraId="13878F6F" w14:textId="77777777" w:rsidR="007978D4" w:rsidRDefault="007978D4" w:rsidP="00360111"/>
    <w:p w14:paraId="0C8A3D34" w14:textId="0A541441" w:rsidR="006F213E" w:rsidRDefault="007978D4" w:rsidP="00360111">
      <w:r w:rsidRPr="007978D4">
        <w:t xml:space="preserve">El objetivo </w:t>
      </w:r>
      <w:r>
        <w:t xml:space="preserve">aquí </w:t>
      </w:r>
      <w:r w:rsidRPr="007978D4">
        <w:t xml:space="preserve">es mostrar </w:t>
      </w:r>
      <w:r>
        <w:t>un</w:t>
      </w:r>
      <w:r w:rsidRPr="007978D4">
        <w:t xml:space="preserve"> </w:t>
      </w:r>
      <w:r>
        <w:t>“</w:t>
      </w:r>
      <w:r w:rsidRPr="007978D4">
        <w:t>catálogo</w:t>
      </w:r>
      <w:r>
        <w:t>”</w:t>
      </w:r>
      <w:r w:rsidRPr="007978D4">
        <w:t xml:space="preserve"> de libros ordenado por precio descendente</w:t>
      </w:r>
      <w:r>
        <w:t xml:space="preserve"> e</w:t>
      </w:r>
      <w:r w:rsidRPr="007978D4">
        <w:t xml:space="preserve"> indicando si cada libro tiene un precio superior, inferior o igual al precio medio de</w:t>
      </w:r>
      <w:r>
        <w:t xml:space="preserve"> </w:t>
      </w:r>
      <w:r w:rsidRPr="007978D4">
        <w:t>l</w:t>
      </w:r>
      <w:r>
        <w:t>as existencias</w:t>
      </w:r>
      <w:r w:rsidRPr="007978D4">
        <w:t>. Además, se incorpora una fila con el precio medio calculado, para facilitar su consulta y servir como referencia para comparar el resto de los libros</w:t>
      </w:r>
      <w:r>
        <w:t>, para una posible exportación a hoja de cálculo.</w:t>
      </w:r>
    </w:p>
    <w:p w14:paraId="7FD336E3" w14:textId="77777777" w:rsidR="00B57416" w:rsidRDefault="00B57416" w:rsidP="00360111"/>
    <w:p w14:paraId="0CC55D97" w14:textId="77777777" w:rsidR="00B57416" w:rsidRDefault="00B57416" w:rsidP="00360111"/>
    <w:p w14:paraId="3BFEEBAB" w14:textId="77777777" w:rsidR="00B57416" w:rsidRDefault="00B57416" w:rsidP="00B57416">
      <w:pPr>
        <w:pStyle w:val="Prrafocdigo"/>
        <w:ind w:firstLine="284"/>
      </w:pPr>
    </w:p>
    <w:p w14:paraId="6C6E8A35" w14:textId="0C407437" w:rsidR="00375D11" w:rsidRPr="00375D11" w:rsidRDefault="00375D11" w:rsidP="00375D11">
      <w:pPr>
        <w:pStyle w:val="Prrafocdigo"/>
        <w:ind w:firstLine="284"/>
        <w:rPr>
          <w:color w:val="595959" w:themeColor="text1" w:themeTint="A6"/>
        </w:rPr>
      </w:pPr>
      <w:r w:rsidRPr="00375D11">
        <w:rPr>
          <w:color w:val="595959" w:themeColor="text1" w:themeTint="A6"/>
        </w:rPr>
        <w:t>-- [@dcueli optional] EXPLAIN ANALYZE</w:t>
      </w:r>
    </w:p>
    <w:p w14:paraId="0E38B72F" w14:textId="77777777" w:rsidR="00375D11" w:rsidRDefault="00375D11" w:rsidP="00B57416">
      <w:pPr>
        <w:pStyle w:val="Prrafocdigo"/>
        <w:ind w:firstLine="284"/>
        <w:rPr>
          <w:color w:val="9A57CD"/>
        </w:rPr>
      </w:pPr>
    </w:p>
    <w:p w14:paraId="7D834CB8" w14:textId="7EF81489" w:rsidR="00B57416" w:rsidRPr="00B57416" w:rsidRDefault="00B57416" w:rsidP="00B57416">
      <w:pPr>
        <w:pStyle w:val="Prrafocdigo"/>
        <w:ind w:firstLine="284"/>
        <w:rPr>
          <w:color w:val="9A57CD"/>
        </w:rPr>
      </w:pPr>
      <w:r w:rsidRPr="00B57416">
        <w:rPr>
          <w:color w:val="9A57CD"/>
        </w:rPr>
        <w:t xml:space="preserve">WITH </w:t>
      </w:r>
      <w:r w:rsidRPr="00B57416">
        <w:t>book_stats</w:t>
      </w:r>
      <w:r w:rsidRPr="00B57416">
        <w:rPr>
          <w:color w:val="9A57CD"/>
        </w:rPr>
        <w:t xml:space="preserve"> AS </w:t>
      </w:r>
      <w:r w:rsidRPr="00D400C4">
        <w:rPr>
          <w:color w:val="FFC000"/>
        </w:rPr>
        <w:t>(</w:t>
      </w:r>
    </w:p>
    <w:p w14:paraId="31232229" w14:textId="3158A2A5" w:rsidR="00B57416" w:rsidRPr="00B57416" w:rsidRDefault="00B57416" w:rsidP="00B57416">
      <w:pPr>
        <w:pStyle w:val="Prrafocdigo"/>
        <w:ind w:firstLine="284"/>
        <w:rPr>
          <w:color w:val="9A57CD"/>
        </w:rPr>
      </w:pPr>
      <w:r w:rsidRPr="00B57416">
        <w:rPr>
          <w:color w:val="9A57CD"/>
        </w:rPr>
        <w:t>  SELECT ROUND</w:t>
      </w:r>
      <w:r w:rsidRPr="00B57416">
        <w:rPr>
          <w:color w:val="FFC000"/>
        </w:rPr>
        <w:t>(AVG</w:t>
      </w:r>
      <w:r w:rsidRPr="00B57416">
        <w:rPr>
          <w:color w:val="9A57CD"/>
        </w:rPr>
        <w:t>(</w:t>
      </w:r>
      <w:r>
        <w:t>price</w:t>
      </w:r>
      <w:r w:rsidRPr="00B57416">
        <w:rPr>
          <w:color w:val="9A57CD"/>
        </w:rPr>
        <w:t>)</w:t>
      </w:r>
      <w:r w:rsidRPr="00B57416">
        <w:t>, 2</w:t>
      </w:r>
      <w:r w:rsidRPr="00B57416">
        <w:rPr>
          <w:color w:val="FFC000"/>
        </w:rPr>
        <w:t>)</w:t>
      </w:r>
      <w:r w:rsidRPr="00B57416">
        <w:rPr>
          <w:color w:val="9A57CD"/>
        </w:rPr>
        <w:t xml:space="preserve"> AS </w:t>
      </w:r>
      <w:r w:rsidRPr="00B57416">
        <w:t>avg_price</w:t>
      </w:r>
    </w:p>
    <w:p w14:paraId="2BE2475A" w14:textId="77777777" w:rsidR="00B57416" w:rsidRPr="00B57416" w:rsidRDefault="00B57416" w:rsidP="00B57416">
      <w:pPr>
        <w:pStyle w:val="Prrafocdigo"/>
        <w:ind w:firstLine="284"/>
        <w:rPr>
          <w:color w:val="9A57CD"/>
        </w:rPr>
      </w:pPr>
      <w:r w:rsidRPr="00B57416">
        <w:rPr>
          <w:color w:val="9A57CD"/>
        </w:rPr>
        <w:t xml:space="preserve">  FROM </w:t>
      </w:r>
      <w:r w:rsidRPr="00B57416">
        <w:t>ra_1_5_books</w:t>
      </w:r>
    </w:p>
    <w:p w14:paraId="22D813F9" w14:textId="2AC2CCD8" w:rsidR="00B57416" w:rsidRPr="00B57416" w:rsidRDefault="00B57416" w:rsidP="00B57416">
      <w:pPr>
        <w:pStyle w:val="Prrafocdigo"/>
        <w:ind w:firstLine="284"/>
        <w:rPr>
          <w:color w:val="9A57CD"/>
        </w:rPr>
      </w:pPr>
      <w:r w:rsidRPr="00D400C4">
        <w:rPr>
          <w:color w:val="FFC000"/>
        </w:rPr>
        <w:t>)</w:t>
      </w:r>
    </w:p>
    <w:p w14:paraId="56830DD9" w14:textId="237211C9" w:rsidR="00B57416" w:rsidRPr="00B57416" w:rsidRDefault="00B57416" w:rsidP="00B57416">
      <w:pPr>
        <w:pStyle w:val="Prrafocdigo"/>
        <w:ind w:firstLine="284"/>
      </w:pPr>
      <w:r w:rsidRPr="00B57416">
        <w:rPr>
          <w:color w:val="9A57CD"/>
        </w:rPr>
        <w:t xml:space="preserve">SELECT </w:t>
      </w:r>
      <w:r w:rsidRPr="00B57416">
        <w:t>title, price, price_category</w:t>
      </w:r>
    </w:p>
    <w:p w14:paraId="7CB7283A" w14:textId="77777777" w:rsidR="00B57416" w:rsidRPr="00B57416" w:rsidRDefault="00B57416" w:rsidP="00B57416">
      <w:pPr>
        <w:pStyle w:val="Prrafocdigo"/>
        <w:ind w:firstLine="284"/>
        <w:rPr>
          <w:color w:val="9A57CD"/>
        </w:rPr>
      </w:pPr>
      <w:r w:rsidRPr="00B57416">
        <w:rPr>
          <w:color w:val="9A57CD"/>
        </w:rPr>
        <w:t xml:space="preserve">FROM </w:t>
      </w:r>
      <w:r w:rsidRPr="00B57416">
        <w:rPr>
          <w:color w:val="FFC000"/>
        </w:rPr>
        <w:t>(</w:t>
      </w:r>
    </w:p>
    <w:p w14:paraId="50EEB2AC" w14:textId="77777777" w:rsidR="00B57416" w:rsidRDefault="00B57416" w:rsidP="00B57416">
      <w:pPr>
        <w:pStyle w:val="Prrafocdigo"/>
        <w:ind w:firstLine="284"/>
        <w:rPr>
          <w:color w:val="9A57CD"/>
        </w:rPr>
      </w:pPr>
      <w:r w:rsidRPr="00B57416">
        <w:rPr>
          <w:color w:val="9A57CD"/>
        </w:rPr>
        <w:t xml:space="preserve">  SELECT </w:t>
      </w:r>
    </w:p>
    <w:p w14:paraId="198F3694" w14:textId="3C2ACC5C" w:rsidR="00B57416" w:rsidRPr="00B57416" w:rsidRDefault="00B57416" w:rsidP="00B57416">
      <w:pPr>
        <w:pStyle w:val="Prrafocdigo"/>
        <w:ind w:firstLine="720"/>
        <w:rPr>
          <w:color w:val="9A57CD"/>
        </w:rPr>
      </w:pPr>
      <w:r w:rsidRPr="00B57416">
        <w:rPr>
          <w:color w:val="92D050"/>
        </w:rPr>
        <w:t>''</w:t>
      </w:r>
      <w:r w:rsidRPr="00B57416">
        <w:rPr>
          <w:color w:val="9A57CD"/>
        </w:rPr>
        <w:t xml:space="preserve"> AS title,</w:t>
      </w:r>
    </w:p>
    <w:p w14:paraId="262D88D6" w14:textId="3A87F347" w:rsidR="00B57416" w:rsidRPr="00B57416" w:rsidRDefault="00B57416" w:rsidP="00B57416">
      <w:pPr>
        <w:pStyle w:val="Prrafocdigo"/>
        <w:ind w:firstLine="720"/>
        <w:rPr>
          <w:color w:val="9A57CD"/>
        </w:rPr>
      </w:pPr>
      <w:r w:rsidRPr="00B57416">
        <w:t>s.avg_price</w:t>
      </w:r>
      <w:r w:rsidRPr="00B57416">
        <w:rPr>
          <w:color w:val="9A57CD"/>
        </w:rPr>
        <w:t xml:space="preserve"> AS </w:t>
      </w:r>
      <w:r w:rsidRPr="00B57416">
        <w:t>price</w:t>
      </w:r>
      <w:r w:rsidRPr="00B57416">
        <w:rPr>
          <w:color w:val="9A57CD"/>
        </w:rPr>
        <w:t>,</w:t>
      </w:r>
    </w:p>
    <w:p w14:paraId="3BE72EA4" w14:textId="0C8CBBA5" w:rsidR="00B57416" w:rsidRPr="00B57416" w:rsidRDefault="00B57416" w:rsidP="00B57416">
      <w:pPr>
        <w:pStyle w:val="Prrafocdigo"/>
        <w:ind w:firstLine="720"/>
        <w:rPr>
          <w:color w:val="9A57CD"/>
        </w:rPr>
      </w:pPr>
      <w:r w:rsidRPr="00B57416">
        <w:rPr>
          <w:color w:val="92D050"/>
        </w:rPr>
        <w:t xml:space="preserve">'Precio medio' </w:t>
      </w:r>
      <w:r w:rsidRPr="00B57416">
        <w:rPr>
          <w:color w:val="9A57CD"/>
        </w:rPr>
        <w:t xml:space="preserve">AS </w:t>
      </w:r>
      <w:r w:rsidRPr="00B57416">
        <w:t>price_category,</w:t>
      </w:r>
    </w:p>
    <w:p w14:paraId="2EF52C8F" w14:textId="7C3910AC" w:rsidR="00B57416" w:rsidRPr="00B57416" w:rsidRDefault="00B57416" w:rsidP="00B57416">
      <w:pPr>
        <w:pStyle w:val="Prrafocdigo"/>
        <w:ind w:firstLine="720"/>
        <w:rPr>
          <w:color w:val="9A57CD"/>
        </w:rPr>
      </w:pPr>
      <w:r w:rsidRPr="00B57416">
        <w:rPr>
          <w:color w:val="92D050"/>
        </w:rPr>
        <w:t xml:space="preserve">0 </w:t>
      </w:r>
      <w:r w:rsidRPr="00B57416">
        <w:rPr>
          <w:color w:val="9A57CD"/>
        </w:rPr>
        <w:t xml:space="preserve">AS </w:t>
      </w:r>
      <w:r w:rsidRPr="00B57416">
        <w:t>sort_order</w:t>
      </w:r>
    </w:p>
    <w:p w14:paraId="0EBB41C5" w14:textId="77777777" w:rsidR="00B57416" w:rsidRPr="00B57416" w:rsidRDefault="00B57416" w:rsidP="00B57416">
      <w:pPr>
        <w:pStyle w:val="Prrafocdigo"/>
        <w:ind w:firstLine="284"/>
        <w:rPr>
          <w:color w:val="9A57CD"/>
        </w:rPr>
      </w:pPr>
      <w:r w:rsidRPr="00B57416">
        <w:rPr>
          <w:color w:val="9A57CD"/>
        </w:rPr>
        <w:t xml:space="preserve">  FROM </w:t>
      </w:r>
      <w:r w:rsidRPr="00B57416">
        <w:t xml:space="preserve">book_stats </w:t>
      </w:r>
      <w:r w:rsidRPr="00B57416">
        <w:rPr>
          <w:color w:val="9A57CD"/>
        </w:rPr>
        <w:t xml:space="preserve">AS </w:t>
      </w:r>
      <w:r w:rsidRPr="00B57416">
        <w:t>s</w:t>
      </w:r>
    </w:p>
    <w:p w14:paraId="40D6D18C" w14:textId="77777777" w:rsidR="00B57416" w:rsidRPr="00B57416" w:rsidRDefault="00B57416" w:rsidP="00B57416">
      <w:pPr>
        <w:pStyle w:val="Prrafocdigo"/>
        <w:ind w:firstLine="284"/>
        <w:rPr>
          <w:color w:val="9A57CD"/>
        </w:rPr>
      </w:pPr>
      <w:r w:rsidRPr="00B57416">
        <w:rPr>
          <w:color w:val="9A57CD"/>
        </w:rPr>
        <w:t>  UNION ALL</w:t>
      </w:r>
    </w:p>
    <w:p w14:paraId="6B3CE912" w14:textId="1E7A1901" w:rsidR="00B57416" w:rsidRPr="00B57416" w:rsidRDefault="00B57416" w:rsidP="00B57416">
      <w:pPr>
        <w:pStyle w:val="Prrafocdigo"/>
        <w:ind w:firstLine="284"/>
      </w:pPr>
      <w:r w:rsidRPr="00B57416">
        <w:rPr>
          <w:color w:val="9A57CD"/>
        </w:rPr>
        <w:t xml:space="preserve">  SELECT </w:t>
      </w:r>
      <w:r w:rsidRPr="00B57416">
        <w:t>b.title,</w:t>
      </w:r>
      <w:r w:rsidRPr="00B57416">
        <w:t xml:space="preserve"> </w:t>
      </w:r>
      <w:r w:rsidRPr="00B57416">
        <w:t>b.price,</w:t>
      </w:r>
    </w:p>
    <w:p w14:paraId="1AC635A7" w14:textId="77777777" w:rsidR="00B57416" w:rsidRPr="00B57416" w:rsidRDefault="00B57416" w:rsidP="00B57416">
      <w:pPr>
        <w:pStyle w:val="Prrafocdigo"/>
        <w:ind w:firstLine="284"/>
        <w:rPr>
          <w:color w:val="9A57CD"/>
        </w:rPr>
      </w:pPr>
      <w:r w:rsidRPr="00B57416">
        <w:rPr>
          <w:color w:val="9A57CD"/>
        </w:rPr>
        <w:t>    CASE</w:t>
      </w:r>
    </w:p>
    <w:p w14:paraId="4105008A" w14:textId="77777777" w:rsidR="00B57416" w:rsidRPr="00B57416" w:rsidRDefault="00B57416" w:rsidP="00B57416">
      <w:pPr>
        <w:pStyle w:val="Prrafocdigo"/>
        <w:ind w:firstLine="284"/>
        <w:rPr>
          <w:color w:val="9A57CD"/>
        </w:rPr>
      </w:pPr>
      <w:r w:rsidRPr="00B57416">
        <w:rPr>
          <w:color w:val="9A57CD"/>
        </w:rPr>
        <w:t xml:space="preserve">      WHEN </w:t>
      </w:r>
      <w:r w:rsidRPr="00B57416">
        <w:t>b.price = s.avg_price</w:t>
      </w:r>
      <w:r w:rsidRPr="00B57416">
        <w:rPr>
          <w:color w:val="9A57CD"/>
        </w:rPr>
        <w:t xml:space="preserve"> THEN </w:t>
      </w:r>
      <w:r w:rsidRPr="00B57416">
        <w:rPr>
          <w:color w:val="92D050"/>
        </w:rPr>
        <w:t>'Precio medio'</w:t>
      </w:r>
    </w:p>
    <w:p w14:paraId="77F282CC" w14:textId="04B3BD33" w:rsidR="00B57416" w:rsidRPr="00B57416" w:rsidRDefault="00B57416" w:rsidP="00B57416">
      <w:pPr>
        <w:pStyle w:val="Prrafocdigo"/>
        <w:ind w:firstLine="284"/>
        <w:rPr>
          <w:color w:val="9A57CD"/>
        </w:rPr>
      </w:pPr>
      <w:r w:rsidRPr="00B57416">
        <w:rPr>
          <w:color w:val="9A57CD"/>
        </w:rPr>
        <w:t xml:space="preserve">      WHEN </w:t>
      </w:r>
      <w:r w:rsidRPr="00B57416">
        <w:t>b.price &gt; s.avg_price</w:t>
      </w:r>
      <w:r w:rsidRPr="00B57416">
        <w:rPr>
          <w:color w:val="9A57CD"/>
        </w:rPr>
        <w:t xml:space="preserve"> THEN </w:t>
      </w:r>
      <w:r w:rsidRPr="00B57416">
        <w:rPr>
          <w:color w:val="92D050"/>
        </w:rPr>
        <w:t>'Caro (+'</w:t>
      </w:r>
      <w:r w:rsidRPr="00B57416">
        <w:rPr>
          <w:color w:val="9A57CD"/>
        </w:rPr>
        <w:t xml:space="preserve"> </w:t>
      </w:r>
      <w:r w:rsidR="00E21AAC" w:rsidRPr="00B57416">
        <w:t>||</w:t>
      </w:r>
      <w:r w:rsidRPr="00B57416">
        <w:rPr>
          <w:color w:val="9A57CD"/>
        </w:rPr>
        <w:t xml:space="preserve"> </w:t>
      </w:r>
      <w:r w:rsidRPr="00B57416">
        <w:rPr>
          <w:color w:val="FFC000"/>
        </w:rPr>
        <w:t>CAST(</w:t>
      </w:r>
    </w:p>
    <w:p w14:paraId="2D90D60E" w14:textId="56ED099C" w:rsidR="00B57416" w:rsidRPr="00B57416" w:rsidRDefault="00B57416" w:rsidP="00B57416">
      <w:pPr>
        <w:pStyle w:val="Prrafocdigo"/>
        <w:ind w:firstLine="284"/>
        <w:rPr>
          <w:color w:val="9A57CD"/>
        </w:rPr>
      </w:pPr>
      <w:r w:rsidRPr="00B57416">
        <w:rPr>
          <w:color w:val="9A57CD"/>
        </w:rPr>
        <w:t xml:space="preserve">        </w:t>
      </w:r>
      <w:r w:rsidRPr="00B57416">
        <w:rPr>
          <w:color w:val="FFC000"/>
        </w:rPr>
        <w:t>ROUND(</w:t>
      </w:r>
      <w:r w:rsidRPr="00B57416">
        <w:rPr>
          <w:color w:val="9A57CD"/>
        </w:rPr>
        <w:t>(</w:t>
      </w:r>
      <w:r w:rsidRPr="00B57416">
        <w:t>b.price - s.avg_price</w:t>
      </w:r>
      <w:r w:rsidRPr="00B57416">
        <w:rPr>
          <w:color w:val="9A57CD"/>
        </w:rPr>
        <w:t>)</w:t>
      </w:r>
      <w:r w:rsidRPr="00B57416">
        <w:t xml:space="preserve"> / s.avg_price</w:t>
      </w:r>
      <w:r>
        <w:t xml:space="preserve"> * </w:t>
      </w:r>
      <w:r w:rsidRPr="00B57416">
        <w:rPr>
          <w:color w:val="92D050"/>
        </w:rPr>
        <w:t>100</w:t>
      </w:r>
      <w:r w:rsidRPr="00B57416">
        <w:t>, 2</w:t>
      </w:r>
      <w:r w:rsidRPr="00B57416">
        <w:rPr>
          <w:color w:val="FFC000"/>
        </w:rPr>
        <w:t>)</w:t>
      </w:r>
      <w:r w:rsidRPr="00B57416">
        <w:rPr>
          <w:color w:val="9A57CD"/>
        </w:rPr>
        <w:t xml:space="preserve"> AS </w:t>
      </w:r>
      <w:r w:rsidRPr="00B57416">
        <w:rPr>
          <w:color w:val="FFC000"/>
        </w:rPr>
        <w:t>CHAR</w:t>
      </w:r>
      <w:r w:rsidRPr="00B57416">
        <w:rPr>
          <w:color w:val="9A57CD"/>
        </w:rPr>
        <w:t>(</w:t>
      </w:r>
      <w:r w:rsidRPr="00B57416">
        <w:rPr>
          <w:color w:val="92D050"/>
        </w:rPr>
        <w:t>20</w:t>
      </w:r>
      <w:r w:rsidRPr="00B57416">
        <w:rPr>
          <w:color w:val="9A57CD"/>
        </w:rPr>
        <w:t>)</w:t>
      </w:r>
    </w:p>
    <w:p w14:paraId="28709A00" w14:textId="49A36A35" w:rsidR="00B57416" w:rsidRPr="00B57416" w:rsidRDefault="00B57416" w:rsidP="00B57416">
      <w:pPr>
        <w:pStyle w:val="Prrafocdigo"/>
        <w:ind w:firstLine="284"/>
        <w:rPr>
          <w:color w:val="9A57CD"/>
        </w:rPr>
      </w:pPr>
      <w:r w:rsidRPr="00B57416">
        <w:rPr>
          <w:color w:val="9A57CD"/>
        </w:rPr>
        <w:t xml:space="preserve">      </w:t>
      </w:r>
      <w:r w:rsidRPr="00D400C4">
        <w:rPr>
          <w:color w:val="FFC000"/>
        </w:rPr>
        <w:t>)</w:t>
      </w:r>
      <w:r w:rsidRPr="00B57416">
        <w:rPr>
          <w:color w:val="9A57CD"/>
        </w:rPr>
        <w:t xml:space="preserve"> </w:t>
      </w:r>
      <w:r w:rsidRPr="00B57416">
        <w:t xml:space="preserve">|| </w:t>
      </w:r>
      <w:r w:rsidRPr="00B57416">
        <w:rPr>
          <w:color w:val="92D050"/>
        </w:rPr>
        <w:t>'%)'</w:t>
      </w:r>
    </w:p>
    <w:p w14:paraId="02D0AD59" w14:textId="5453A363" w:rsidR="00B57416" w:rsidRPr="00B57416" w:rsidRDefault="00B57416" w:rsidP="00E21AAC">
      <w:pPr>
        <w:pStyle w:val="Prrafocdigo"/>
        <w:ind w:firstLine="284"/>
        <w:rPr>
          <w:color w:val="9A57CD"/>
        </w:rPr>
      </w:pPr>
      <w:r w:rsidRPr="00B57416">
        <w:rPr>
          <w:color w:val="9A57CD"/>
        </w:rPr>
        <w:t xml:space="preserve">      ELSE </w:t>
      </w:r>
      <w:r w:rsidRPr="00B57416">
        <w:rPr>
          <w:color w:val="92D050"/>
        </w:rPr>
        <w:t>'Barato (-'</w:t>
      </w:r>
      <w:r w:rsidRPr="00B57416">
        <w:rPr>
          <w:color w:val="9A57CD"/>
        </w:rPr>
        <w:t xml:space="preserve"> </w:t>
      </w:r>
      <w:r w:rsidRPr="00B57416">
        <w:t>||</w:t>
      </w:r>
      <w:r w:rsidRPr="00B57416">
        <w:rPr>
          <w:color w:val="9A57CD"/>
        </w:rPr>
        <w:t xml:space="preserve"> </w:t>
      </w:r>
      <w:r w:rsidR="00E21AAC" w:rsidRPr="00B57416">
        <w:rPr>
          <w:color w:val="FFC000"/>
        </w:rPr>
        <w:t>CAST(</w:t>
      </w:r>
    </w:p>
    <w:p w14:paraId="1A96DD6A" w14:textId="01728FCC" w:rsidR="00B57416" w:rsidRPr="00B57416" w:rsidRDefault="00B57416" w:rsidP="00B57416">
      <w:pPr>
        <w:pStyle w:val="Prrafocdigo"/>
        <w:ind w:firstLine="284"/>
        <w:rPr>
          <w:color w:val="9A57CD"/>
        </w:rPr>
      </w:pPr>
      <w:r w:rsidRPr="00B57416">
        <w:rPr>
          <w:color w:val="9A57CD"/>
        </w:rPr>
        <w:t xml:space="preserve">        </w:t>
      </w:r>
      <w:r w:rsidR="00E21AAC" w:rsidRPr="00B57416">
        <w:rPr>
          <w:color w:val="FFC000"/>
        </w:rPr>
        <w:t>ROUND(</w:t>
      </w:r>
      <w:r w:rsidRPr="00B57416">
        <w:rPr>
          <w:color w:val="9A57CD"/>
        </w:rPr>
        <w:t>(</w:t>
      </w:r>
      <w:r w:rsidRPr="00B57416">
        <w:t>s.avg_price - b.price</w:t>
      </w:r>
      <w:r w:rsidRPr="00B57416">
        <w:rPr>
          <w:color w:val="9A57CD"/>
        </w:rPr>
        <w:t>)</w:t>
      </w:r>
      <w:r w:rsidRPr="00B57416">
        <w:t xml:space="preserve"> /</w:t>
      </w:r>
      <w:r w:rsidRPr="00B57416">
        <w:rPr>
          <w:color w:val="9A57CD"/>
        </w:rPr>
        <w:t xml:space="preserve"> </w:t>
      </w:r>
      <w:r w:rsidRPr="00B57416">
        <w:t>s.avg_price *</w:t>
      </w:r>
      <w:r w:rsidRPr="00B57416">
        <w:rPr>
          <w:color w:val="9A57CD"/>
        </w:rPr>
        <w:t xml:space="preserve"> </w:t>
      </w:r>
      <w:r w:rsidRPr="00B57416">
        <w:rPr>
          <w:color w:val="92D050"/>
        </w:rPr>
        <w:t>100</w:t>
      </w:r>
      <w:r w:rsidRPr="00B57416">
        <w:t>, 2</w:t>
      </w:r>
      <w:r w:rsidR="00E21AAC" w:rsidRPr="00B57416">
        <w:rPr>
          <w:color w:val="FFC000"/>
        </w:rPr>
        <w:t>)</w:t>
      </w:r>
      <w:r w:rsidRPr="00B57416">
        <w:rPr>
          <w:color w:val="9A57CD"/>
        </w:rPr>
        <w:t xml:space="preserve"> AS </w:t>
      </w:r>
      <w:r w:rsidRPr="00B57416">
        <w:rPr>
          <w:color w:val="FFC000"/>
        </w:rPr>
        <w:t>CHAR</w:t>
      </w:r>
      <w:r w:rsidRPr="00B57416">
        <w:rPr>
          <w:color w:val="9A57CD"/>
        </w:rPr>
        <w:t>(</w:t>
      </w:r>
      <w:r w:rsidRPr="00B57416">
        <w:rPr>
          <w:color w:val="92D050"/>
        </w:rPr>
        <w:t>20</w:t>
      </w:r>
      <w:r w:rsidRPr="00B57416">
        <w:rPr>
          <w:color w:val="9A57CD"/>
        </w:rPr>
        <w:t>)</w:t>
      </w:r>
    </w:p>
    <w:p w14:paraId="28B8FA30" w14:textId="32418E7D" w:rsidR="00B57416" w:rsidRPr="00B57416" w:rsidRDefault="00B57416" w:rsidP="00B57416">
      <w:pPr>
        <w:pStyle w:val="Prrafocdigo"/>
        <w:ind w:firstLine="284"/>
        <w:rPr>
          <w:color w:val="9A57CD"/>
        </w:rPr>
      </w:pPr>
      <w:r w:rsidRPr="00B57416">
        <w:rPr>
          <w:color w:val="9A57CD"/>
        </w:rPr>
        <w:t xml:space="preserve">      </w:t>
      </w:r>
      <w:r w:rsidRPr="00D400C4">
        <w:rPr>
          <w:color w:val="FFC000"/>
        </w:rPr>
        <w:t>)</w:t>
      </w:r>
      <w:r w:rsidRPr="00B57416">
        <w:t xml:space="preserve"> ||</w:t>
      </w:r>
      <w:r w:rsidRPr="00B57416">
        <w:rPr>
          <w:color w:val="9A57CD"/>
        </w:rPr>
        <w:t xml:space="preserve"> </w:t>
      </w:r>
      <w:r w:rsidRPr="00B57416">
        <w:rPr>
          <w:color w:val="92D050"/>
        </w:rPr>
        <w:t>'%)'</w:t>
      </w:r>
    </w:p>
    <w:p w14:paraId="5B62C346" w14:textId="77777777" w:rsidR="00B57416" w:rsidRPr="00B57416" w:rsidRDefault="00B57416" w:rsidP="00B57416">
      <w:pPr>
        <w:pStyle w:val="Prrafocdigo"/>
        <w:ind w:firstLine="284"/>
        <w:rPr>
          <w:color w:val="9A57CD"/>
        </w:rPr>
      </w:pPr>
      <w:r w:rsidRPr="00B57416">
        <w:rPr>
          <w:color w:val="9A57CD"/>
        </w:rPr>
        <w:t xml:space="preserve">    END AS </w:t>
      </w:r>
      <w:r w:rsidRPr="00B57416">
        <w:t>price_category,</w:t>
      </w:r>
    </w:p>
    <w:p w14:paraId="76EA4B56" w14:textId="1D3B22EB" w:rsidR="00B57416" w:rsidRPr="00B57416" w:rsidRDefault="00B57416" w:rsidP="00B57416">
      <w:pPr>
        <w:pStyle w:val="Prrafocdigo"/>
        <w:ind w:firstLine="284"/>
        <w:rPr>
          <w:color w:val="9A57CD"/>
        </w:rPr>
      </w:pPr>
      <w:r w:rsidRPr="00B57416">
        <w:rPr>
          <w:color w:val="9A57CD"/>
        </w:rPr>
        <w:t xml:space="preserve">    </w:t>
      </w:r>
      <w:r w:rsidRPr="00B57416">
        <w:rPr>
          <w:color w:val="92D050"/>
        </w:rPr>
        <w:t>1</w:t>
      </w:r>
      <w:r w:rsidRPr="00B57416">
        <w:rPr>
          <w:color w:val="9A57CD"/>
        </w:rPr>
        <w:t xml:space="preserve"> AS </w:t>
      </w:r>
      <w:r>
        <w:t>so</w:t>
      </w:r>
      <w:r w:rsidRPr="00B57416">
        <w:t>rt_order</w:t>
      </w:r>
    </w:p>
    <w:p w14:paraId="15592C90" w14:textId="77777777" w:rsidR="00B57416" w:rsidRPr="00B57416" w:rsidRDefault="00B57416" w:rsidP="00B57416">
      <w:pPr>
        <w:pStyle w:val="Prrafocdigo"/>
        <w:ind w:firstLine="284"/>
        <w:rPr>
          <w:color w:val="9A57CD"/>
        </w:rPr>
      </w:pPr>
      <w:r w:rsidRPr="00B57416">
        <w:rPr>
          <w:color w:val="9A57CD"/>
        </w:rPr>
        <w:t xml:space="preserve">  FROM </w:t>
      </w:r>
      <w:r w:rsidRPr="00B57416">
        <w:t>ra_1_5_books</w:t>
      </w:r>
      <w:r w:rsidRPr="00B57416">
        <w:rPr>
          <w:color w:val="9A57CD"/>
        </w:rPr>
        <w:t xml:space="preserve"> AS </w:t>
      </w:r>
      <w:r w:rsidRPr="00B57416">
        <w:t>b</w:t>
      </w:r>
    </w:p>
    <w:p w14:paraId="190F4FC8" w14:textId="77777777" w:rsidR="00B57416" w:rsidRPr="00B57416" w:rsidRDefault="00B57416" w:rsidP="00B57416">
      <w:pPr>
        <w:pStyle w:val="Prrafocdigo"/>
        <w:ind w:firstLine="284"/>
        <w:rPr>
          <w:color w:val="9A57CD"/>
        </w:rPr>
      </w:pPr>
      <w:r w:rsidRPr="00B57416">
        <w:rPr>
          <w:color w:val="9A57CD"/>
        </w:rPr>
        <w:t xml:space="preserve">    CROSS JOIN </w:t>
      </w:r>
      <w:r w:rsidRPr="00B57416">
        <w:t>book_stats</w:t>
      </w:r>
      <w:r w:rsidRPr="00B57416">
        <w:rPr>
          <w:color w:val="9A57CD"/>
        </w:rPr>
        <w:t xml:space="preserve"> AS </w:t>
      </w:r>
      <w:r w:rsidRPr="00B57416">
        <w:t>s</w:t>
      </w:r>
    </w:p>
    <w:p w14:paraId="7B74595C" w14:textId="75423FD4" w:rsidR="00B57416" w:rsidRPr="00B57416" w:rsidRDefault="00B57416" w:rsidP="00B57416">
      <w:pPr>
        <w:pStyle w:val="Prrafocdigo"/>
        <w:ind w:firstLine="284"/>
        <w:rPr>
          <w:color w:val="9A57CD"/>
        </w:rPr>
      </w:pPr>
      <w:r w:rsidRPr="00D400C4">
        <w:rPr>
          <w:color w:val="FFC000"/>
        </w:rPr>
        <w:t>)</w:t>
      </w:r>
      <w:r w:rsidRPr="00B57416">
        <w:rPr>
          <w:color w:val="9A57CD"/>
        </w:rPr>
        <w:t xml:space="preserve"> AS </w:t>
      </w:r>
      <w:r w:rsidRPr="00B57416">
        <w:t>result</w:t>
      </w:r>
    </w:p>
    <w:p w14:paraId="37F2EE8E" w14:textId="77777777" w:rsidR="00B57416" w:rsidRDefault="00B57416" w:rsidP="00B57416">
      <w:pPr>
        <w:pStyle w:val="Prrafocdigo"/>
        <w:ind w:firstLine="284"/>
        <w:rPr>
          <w:color w:val="9A57CD"/>
        </w:rPr>
      </w:pPr>
      <w:r w:rsidRPr="00B57416">
        <w:rPr>
          <w:color w:val="9A57CD"/>
        </w:rPr>
        <w:t>ORDER BY</w:t>
      </w:r>
    </w:p>
    <w:p w14:paraId="399516FB" w14:textId="292628AB" w:rsidR="00B57416" w:rsidRPr="00B57416" w:rsidRDefault="00B57416" w:rsidP="00E21AAC">
      <w:pPr>
        <w:pStyle w:val="Prrafocdigo"/>
        <w:ind w:firstLine="426"/>
        <w:rPr>
          <w:color w:val="9A57CD"/>
        </w:rPr>
      </w:pPr>
      <w:r w:rsidRPr="00B57416">
        <w:t>sort_order,</w:t>
      </w:r>
    </w:p>
    <w:p w14:paraId="1701510A" w14:textId="6BDFFC3D" w:rsidR="00B57416" w:rsidRDefault="00B57416" w:rsidP="00E21AAC">
      <w:pPr>
        <w:pStyle w:val="Prrafocdigo"/>
        <w:ind w:firstLine="426"/>
        <w:rPr>
          <w:color w:val="9A57CD"/>
        </w:rPr>
      </w:pPr>
      <w:r>
        <w:t>price</w:t>
      </w:r>
    </w:p>
    <w:p w14:paraId="279F7F11" w14:textId="5F609357" w:rsidR="00B57416" w:rsidRPr="00B57416" w:rsidRDefault="00B57416" w:rsidP="00B57416">
      <w:pPr>
        <w:pStyle w:val="Prrafocdigo"/>
        <w:ind w:firstLine="284"/>
        <w:rPr>
          <w:color w:val="9A57CD"/>
        </w:rPr>
      </w:pPr>
      <w:r w:rsidRPr="00B57416">
        <w:rPr>
          <w:color w:val="9A57CD"/>
        </w:rPr>
        <w:t>DESC;</w:t>
      </w:r>
    </w:p>
    <w:p w14:paraId="7E4BE56B" w14:textId="77777777" w:rsidR="00B57416" w:rsidRPr="00D400C4" w:rsidRDefault="00B57416" w:rsidP="00E21AAC">
      <w:pPr>
        <w:pStyle w:val="Prrafocdigo"/>
      </w:pPr>
    </w:p>
    <w:p w14:paraId="577B9B3A" w14:textId="77777777" w:rsidR="00B57416" w:rsidRDefault="00B57416" w:rsidP="00360111"/>
    <w:p w14:paraId="6535A571" w14:textId="719E19A7" w:rsidR="006F213E" w:rsidRDefault="006F213E" w:rsidP="007978D4">
      <w:pPr>
        <w:spacing w:before="120"/>
        <w:contextualSpacing w:val="0"/>
      </w:pPr>
      <w:r w:rsidRPr="006F213E">
        <w:drawing>
          <wp:inline distT="0" distB="0" distL="0" distR="0" wp14:anchorId="594B1FFD" wp14:editId="6BC03F99">
            <wp:extent cx="5758296" cy="2877769"/>
            <wp:effectExtent l="19050" t="19050" r="13970" b="184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4841" cy="2896033"/>
                    </a:xfrm>
                    <a:prstGeom prst="rect">
                      <a:avLst/>
                    </a:prstGeom>
                    <a:ln>
                      <a:solidFill>
                        <a:srgbClr val="7F7F7F"/>
                      </a:solidFill>
                    </a:ln>
                  </pic:spPr>
                </pic:pic>
              </a:graphicData>
            </a:graphic>
          </wp:inline>
        </w:drawing>
      </w:r>
    </w:p>
    <w:p w14:paraId="4FB2048E" w14:textId="77777777" w:rsidR="007978D4" w:rsidRDefault="007978D4" w:rsidP="007978D4">
      <w:pPr>
        <w:spacing w:before="60" w:after="60"/>
        <w:contextualSpacing w:val="0"/>
        <w:rPr>
          <w:color w:val="808080" w:themeColor="background1" w:themeShade="80"/>
          <w:sz w:val="16"/>
          <w:szCs w:val="16"/>
        </w:rPr>
      </w:pPr>
      <w:r w:rsidRPr="002F625F">
        <w:rPr>
          <w:color w:val="808080" w:themeColor="background1" w:themeShade="80"/>
          <w:sz w:val="16"/>
          <w:szCs w:val="16"/>
        </w:rPr>
        <w:t xml:space="preserve">Fig. </w:t>
      </w:r>
      <w:r>
        <w:rPr>
          <w:color w:val="808080" w:themeColor="background1" w:themeShade="80"/>
          <w:sz w:val="16"/>
          <w:szCs w:val="16"/>
        </w:rPr>
        <w:t>6. MySQL Workbench</w:t>
      </w:r>
    </w:p>
    <w:p w14:paraId="71782FA7" w14:textId="77777777" w:rsidR="00375D11" w:rsidRDefault="00375D11">
      <w:pPr>
        <w:spacing w:after="300" w:line="276" w:lineRule="auto"/>
        <w:contextualSpacing w:val="0"/>
      </w:pPr>
      <w:r>
        <w:br w:type="page"/>
      </w:r>
    </w:p>
    <w:p w14:paraId="2529CD34" w14:textId="7CB0B742" w:rsidR="007978D4" w:rsidRDefault="007978D4" w:rsidP="00360111">
      <w:pPr>
        <w:rPr>
          <w:rStyle w:val="HTML"/>
        </w:rPr>
      </w:pPr>
      <w:r>
        <w:lastRenderedPageBreak/>
        <w:t xml:space="preserve">Haciendo un </w:t>
      </w:r>
      <w:r w:rsidRPr="007978D4">
        <w:rPr>
          <w:rStyle w:val="HTML"/>
        </w:rPr>
        <w:t>EXPLAIN ANALYZE</w:t>
      </w:r>
      <w:r>
        <w:rPr>
          <w:rStyle w:val="HTML"/>
        </w:rPr>
        <w:t>:</w:t>
      </w:r>
    </w:p>
    <w:p w14:paraId="40F1840B" w14:textId="77777777" w:rsidR="00375D11" w:rsidRDefault="00375D11" w:rsidP="00360111">
      <w:pPr>
        <w:rPr>
          <w:rStyle w:val="HTML"/>
        </w:rPr>
      </w:pPr>
    </w:p>
    <w:p w14:paraId="128B7492" w14:textId="77777777" w:rsidR="007978D4" w:rsidRPr="00375D11" w:rsidRDefault="007978D4" w:rsidP="007978D4">
      <w:pPr>
        <w:pStyle w:val="Prrafocdigo"/>
        <w:rPr>
          <w:spacing w:val="-12"/>
        </w:rPr>
      </w:pPr>
    </w:p>
    <w:p w14:paraId="7A9D2A48" w14:textId="5167B4AF" w:rsidR="007978D4" w:rsidRPr="00375D11" w:rsidRDefault="007978D4" w:rsidP="007978D4">
      <w:pPr>
        <w:pStyle w:val="Prrafocdigo"/>
        <w:ind w:firstLine="284"/>
        <w:rPr>
          <w:spacing w:val="-12"/>
          <w:sz w:val="16"/>
        </w:rPr>
      </w:pPr>
      <w:r w:rsidRPr="00375D11">
        <w:rPr>
          <w:spacing w:val="-12"/>
          <w:sz w:val="16"/>
        </w:rPr>
        <w:t xml:space="preserve">&gt; </w:t>
      </w:r>
      <w:r w:rsidRPr="00375D11">
        <w:rPr>
          <w:color w:val="404040" w:themeColor="text1" w:themeTint="BF"/>
          <w:spacing w:val="-12"/>
          <w:sz w:val="16"/>
          <w:highlight w:val="yellow"/>
        </w:rPr>
        <w:t>Sort</w:t>
      </w:r>
      <w:r w:rsidRPr="00375D11">
        <w:rPr>
          <w:spacing w:val="-12"/>
          <w:sz w:val="16"/>
        </w:rPr>
        <w:t>: result.sort_order, result.price DESC  (cost=18.7..18.7 rows=21) (actual time=0.827..0.829 rows=21 loops=1)</w:t>
      </w:r>
    </w:p>
    <w:p w14:paraId="7A6BFEDE" w14:textId="7034A010" w:rsidR="007978D4" w:rsidRPr="00375D11" w:rsidRDefault="007978D4" w:rsidP="007978D4">
      <w:pPr>
        <w:pStyle w:val="Prrafocdigo"/>
        <w:ind w:firstLine="284"/>
        <w:rPr>
          <w:spacing w:val="-8"/>
          <w:sz w:val="16"/>
        </w:rPr>
      </w:pPr>
      <w:r w:rsidRPr="00375D11">
        <w:rPr>
          <w:spacing w:val="-8"/>
          <w:sz w:val="16"/>
        </w:rPr>
        <w:t xml:space="preserve">  &gt; </w:t>
      </w:r>
      <w:r w:rsidRPr="00375D11">
        <w:rPr>
          <w:color w:val="404040" w:themeColor="text1" w:themeTint="BF"/>
          <w:spacing w:val="-8"/>
          <w:sz w:val="16"/>
          <w:highlight w:val="yellow"/>
        </w:rPr>
        <w:t>Table scan on result</w:t>
      </w:r>
      <w:r w:rsidRPr="00375D11">
        <w:rPr>
          <w:spacing w:val="-8"/>
          <w:sz w:val="16"/>
        </w:rPr>
        <w:t xml:space="preserve"> (cost=4.79..7.42 rows=21) (actual time=0.754..0.759 rows=21 loops=1)</w:t>
      </w:r>
    </w:p>
    <w:p w14:paraId="1C1D8E73" w14:textId="6BE5F6A9" w:rsidR="007978D4" w:rsidRPr="00375D11" w:rsidRDefault="007978D4" w:rsidP="007978D4">
      <w:pPr>
        <w:pStyle w:val="Prrafocdigo"/>
        <w:ind w:firstLine="284"/>
        <w:rPr>
          <w:spacing w:val="-8"/>
          <w:sz w:val="16"/>
        </w:rPr>
      </w:pPr>
      <w:r w:rsidRPr="00375D11">
        <w:rPr>
          <w:spacing w:val="-8"/>
          <w:sz w:val="16"/>
        </w:rPr>
        <w:t xml:space="preserve">    &gt; </w:t>
      </w:r>
      <w:r w:rsidRPr="00375D11">
        <w:rPr>
          <w:color w:val="404040" w:themeColor="text1" w:themeTint="BF"/>
          <w:spacing w:val="-8"/>
          <w:sz w:val="16"/>
          <w:highlight w:val="yellow"/>
        </w:rPr>
        <w:t>Union all materialize</w:t>
      </w:r>
      <w:r w:rsidRPr="00375D11">
        <w:rPr>
          <w:spacing w:val="-8"/>
          <w:sz w:val="16"/>
        </w:rPr>
        <w:t xml:space="preserve"> (cost=4.66..4.66 rows=21) (actual time=0.753..0.753 rows=21 loops=1)</w:t>
      </w:r>
    </w:p>
    <w:p w14:paraId="34EE98BC" w14:textId="60A3183E" w:rsidR="007978D4" w:rsidRPr="00375D11" w:rsidRDefault="007978D4" w:rsidP="007978D4">
      <w:pPr>
        <w:pStyle w:val="Prrafocdigo"/>
        <w:ind w:firstLine="284"/>
        <w:rPr>
          <w:spacing w:val="-8"/>
          <w:sz w:val="16"/>
        </w:rPr>
      </w:pPr>
      <w:r w:rsidRPr="00375D11">
        <w:rPr>
          <w:spacing w:val="-8"/>
          <w:sz w:val="16"/>
        </w:rPr>
        <w:t xml:space="preserve">      &gt; </w:t>
      </w:r>
      <w:r w:rsidRPr="00375D11">
        <w:rPr>
          <w:color w:val="404040" w:themeColor="text1" w:themeTint="BF"/>
          <w:spacing w:val="-8"/>
          <w:sz w:val="16"/>
          <w:highlight w:val="yellow"/>
        </w:rPr>
        <w:t>Rows fetched before execution</w:t>
      </w:r>
      <w:r w:rsidRPr="00375D11">
        <w:rPr>
          <w:spacing w:val="-8"/>
          <w:sz w:val="16"/>
        </w:rPr>
        <w:t xml:space="preserve"> (cost=0..0 rows=1) (actual time=100e-6..200e-6 rows=1 loops=1)</w:t>
      </w:r>
    </w:p>
    <w:p w14:paraId="310FC85A" w14:textId="4585DF70" w:rsidR="00375D11" w:rsidRPr="00375D11" w:rsidRDefault="007978D4" w:rsidP="00375D11">
      <w:pPr>
        <w:pStyle w:val="Prrafocdigo"/>
        <w:ind w:firstLine="284"/>
        <w:rPr>
          <w:spacing w:val="-8"/>
          <w:sz w:val="16"/>
        </w:rPr>
      </w:pPr>
      <w:r w:rsidRPr="00375D11">
        <w:rPr>
          <w:spacing w:val="-8"/>
          <w:sz w:val="16"/>
        </w:rPr>
        <w:t xml:space="preserve">        &gt; </w:t>
      </w:r>
      <w:r w:rsidRPr="00375D11">
        <w:rPr>
          <w:color w:val="404040" w:themeColor="text1" w:themeTint="BF"/>
          <w:spacing w:val="-8"/>
          <w:sz w:val="16"/>
          <w:highlight w:val="yellow"/>
        </w:rPr>
        <w:t>Table scan on b</w:t>
      </w:r>
      <w:r w:rsidRPr="00375D11">
        <w:rPr>
          <w:spacing w:val="-8"/>
          <w:sz w:val="16"/>
        </w:rPr>
        <w:t xml:space="preserve"> (cost=2.56 rows=20) (actual time=0.0694..0.637 rows=20 loops=1)</w:t>
      </w:r>
    </w:p>
    <w:p w14:paraId="712FCA10" w14:textId="77777777" w:rsidR="007978D4" w:rsidRDefault="007978D4" w:rsidP="007978D4">
      <w:pPr>
        <w:pStyle w:val="Prrafocdigo"/>
      </w:pPr>
    </w:p>
    <w:p w14:paraId="35848CF4" w14:textId="77777777" w:rsidR="007978D4" w:rsidRDefault="007978D4" w:rsidP="007978D4"/>
    <w:p w14:paraId="7C014FB3" w14:textId="0E0C543C" w:rsidR="007978D4" w:rsidRDefault="007978D4" w:rsidP="007978D4">
      <w:r>
        <w:t>Interpretando los datos podemos, o mejor dicho, puedo tener el siguiente resumen humanizado:</w:t>
      </w:r>
    </w:p>
    <w:p w14:paraId="775B16D3" w14:textId="77777777" w:rsidR="007978D4" w:rsidRDefault="007978D4" w:rsidP="007978D4"/>
    <w:tbl>
      <w:tblPr>
        <w:tblStyle w:val="Tablaconcuadrcula1clara-nfasis5"/>
        <w:tblW w:w="0" w:type="auto"/>
        <w:tblLook w:val="04A0" w:firstRow="1" w:lastRow="0" w:firstColumn="1" w:lastColumn="0" w:noHBand="0" w:noVBand="1"/>
      </w:tblPr>
      <w:tblGrid>
        <w:gridCol w:w="3544"/>
        <w:gridCol w:w="5516"/>
      </w:tblGrid>
      <w:tr w:rsidR="007978D4" w14:paraId="635E7961" w14:textId="77777777" w:rsidTr="00914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2" w:space="0" w:color="7F7F7F" w:themeColor="text1" w:themeTint="80"/>
              <w:left w:val="single" w:sz="2" w:space="0" w:color="7F7F7F" w:themeColor="text1" w:themeTint="80"/>
              <w:bottom w:val="single" w:sz="12" w:space="0" w:color="7F7F7F" w:themeColor="text1" w:themeTint="80"/>
            </w:tcBorders>
            <w:shd w:val="clear" w:color="auto" w:fill="D9D9D9" w:themeFill="background1" w:themeFillShade="D9"/>
          </w:tcPr>
          <w:p w14:paraId="70521225" w14:textId="4AE3BF63" w:rsidR="007978D4" w:rsidRPr="00C7435E" w:rsidRDefault="00C7435E" w:rsidP="00C7435E">
            <w:r w:rsidRPr="00C7435E">
              <w:t xml:space="preserve">Operación                           </w:t>
            </w:r>
          </w:p>
        </w:tc>
        <w:tc>
          <w:tcPr>
            <w:tcW w:w="5516" w:type="dxa"/>
            <w:tcBorders>
              <w:top w:val="single" w:sz="2" w:space="0" w:color="7F7F7F" w:themeColor="text1" w:themeTint="80"/>
              <w:bottom w:val="single" w:sz="12" w:space="0" w:color="7F7F7F" w:themeColor="text1" w:themeTint="80"/>
              <w:right w:val="single" w:sz="2" w:space="0" w:color="7F7F7F" w:themeColor="text1" w:themeTint="80"/>
            </w:tcBorders>
            <w:shd w:val="clear" w:color="auto" w:fill="D9D9D9" w:themeFill="background1" w:themeFillShade="D9"/>
          </w:tcPr>
          <w:p w14:paraId="178EFBCC" w14:textId="00134F38" w:rsidR="007978D4" w:rsidRPr="00C7435E" w:rsidRDefault="00C7435E" w:rsidP="007978D4">
            <w:pPr>
              <w:cnfStyle w:val="100000000000" w:firstRow="1" w:lastRow="0" w:firstColumn="0" w:lastColumn="0" w:oddVBand="0" w:evenVBand="0" w:oddHBand="0" w:evenHBand="0" w:firstRowFirstColumn="0" w:firstRowLastColumn="0" w:lastRowFirstColumn="0" w:lastRowLastColumn="0"/>
            </w:pPr>
            <w:r w:rsidRPr="00C7435E">
              <w:t>Información relevante</w:t>
            </w:r>
          </w:p>
        </w:tc>
      </w:tr>
      <w:tr w:rsidR="007978D4" w14:paraId="04D0BF83" w14:textId="77777777" w:rsidTr="009149CC">
        <w:tc>
          <w:tcPr>
            <w:cnfStyle w:val="001000000000" w:firstRow="0" w:lastRow="0" w:firstColumn="1" w:lastColumn="0" w:oddVBand="0" w:evenVBand="0" w:oddHBand="0" w:evenHBand="0" w:firstRowFirstColumn="0" w:firstRowLastColumn="0" w:lastRowFirstColumn="0" w:lastRowLastColumn="0"/>
            <w:tcW w:w="3544" w:type="dxa"/>
            <w:tcBorders>
              <w:top w:val="single" w:sz="12" w:space="0" w:color="7F7F7F" w:themeColor="text1" w:themeTint="80"/>
              <w:left w:val="single" w:sz="2" w:space="0" w:color="7F7F7F" w:themeColor="text1" w:themeTint="80"/>
              <w:bottom w:val="single" w:sz="4" w:space="0" w:color="7F7F7F" w:themeColor="text1" w:themeTint="80"/>
              <w:right w:val="single" w:sz="2" w:space="0" w:color="7F7F7F" w:themeColor="text1" w:themeTint="80"/>
            </w:tcBorders>
            <w:shd w:val="clear" w:color="auto" w:fill="D9D9D9" w:themeFill="background1" w:themeFillShade="D9"/>
          </w:tcPr>
          <w:p w14:paraId="3A6367E3" w14:textId="02F11009" w:rsidR="007978D4" w:rsidRPr="00C7435E" w:rsidRDefault="00C7435E" w:rsidP="00C7435E">
            <w:r w:rsidRPr="00C7435E">
              <w:t xml:space="preserve">Table scan on b                     </w:t>
            </w:r>
          </w:p>
        </w:tc>
        <w:tc>
          <w:tcPr>
            <w:tcW w:w="5516" w:type="dxa"/>
            <w:tcBorders>
              <w:top w:val="single" w:sz="12" w:space="0" w:color="7F7F7F" w:themeColor="text1" w:themeTint="80"/>
              <w:left w:val="single" w:sz="2" w:space="0" w:color="7F7F7F" w:themeColor="text1" w:themeTint="80"/>
              <w:right w:val="single" w:sz="2" w:space="0" w:color="7F7F7F" w:themeColor="text1" w:themeTint="80"/>
            </w:tcBorders>
          </w:tcPr>
          <w:p w14:paraId="12954DA7" w14:textId="485F7312" w:rsidR="007978D4" w:rsidRPr="00C7435E" w:rsidRDefault="007978D4" w:rsidP="007978D4">
            <w:pPr>
              <w:cnfStyle w:val="000000000000" w:firstRow="0" w:lastRow="0" w:firstColumn="0" w:lastColumn="0" w:oddVBand="0" w:evenVBand="0" w:oddHBand="0" w:evenHBand="0" w:firstRowFirstColumn="0" w:firstRowLastColumn="0" w:lastRowFirstColumn="0" w:lastRowLastColumn="0"/>
            </w:pPr>
            <w:r w:rsidRPr="00C7435E">
              <w:t>Lee los 20 registros de la tabla de libros</w:t>
            </w:r>
          </w:p>
        </w:tc>
      </w:tr>
      <w:tr w:rsidR="007978D4" w14:paraId="7DE454C7" w14:textId="77777777" w:rsidTr="009149CC">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7F7F7F" w:themeColor="text1" w:themeTint="80"/>
              <w:left w:val="single" w:sz="2" w:space="0" w:color="7F7F7F" w:themeColor="text1" w:themeTint="80"/>
              <w:bottom w:val="single" w:sz="4" w:space="0" w:color="7F7F7F" w:themeColor="text1" w:themeTint="80"/>
              <w:right w:val="single" w:sz="2" w:space="0" w:color="7F7F7F" w:themeColor="text1" w:themeTint="80"/>
            </w:tcBorders>
            <w:shd w:val="clear" w:color="auto" w:fill="D9D9D9" w:themeFill="background1" w:themeFillShade="D9"/>
          </w:tcPr>
          <w:p w14:paraId="574FAEC6" w14:textId="3EC7EA0D" w:rsidR="007978D4" w:rsidRPr="00C7435E" w:rsidRDefault="00C7435E" w:rsidP="00C7435E">
            <w:r w:rsidRPr="00C7435E">
              <w:t xml:space="preserve">Rows fetched before execution       </w:t>
            </w:r>
          </w:p>
        </w:tc>
        <w:tc>
          <w:tcPr>
            <w:tcW w:w="5516" w:type="dxa"/>
            <w:tcBorders>
              <w:left w:val="single" w:sz="2" w:space="0" w:color="7F7F7F" w:themeColor="text1" w:themeTint="80"/>
              <w:right w:val="single" w:sz="2" w:space="0" w:color="7F7F7F" w:themeColor="text1" w:themeTint="80"/>
            </w:tcBorders>
          </w:tcPr>
          <w:p w14:paraId="26F0C5E3" w14:textId="5FFB57AD" w:rsidR="007978D4" w:rsidRPr="00C7435E" w:rsidRDefault="007978D4" w:rsidP="007978D4">
            <w:pPr>
              <w:cnfStyle w:val="000000000000" w:firstRow="0" w:lastRow="0" w:firstColumn="0" w:lastColumn="0" w:oddVBand="0" w:evenVBand="0" w:oddHBand="0" w:evenHBand="0" w:firstRowFirstColumn="0" w:firstRowLastColumn="0" w:lastRowFirstColumn="0" w:lastRowLastColumn="0"/>
            </w:pPr>
            <w:r w:rsidRPr="00C7435E">
              <w:t>Obtiene una fila con las estadísticas calculadas</w:t>
            </w:r>
          </w:p>
        </w:tc>
      </w:tr>
      <w:tr w:rsidR="007978D4" w14:paraId="185B7059" w14:textId="77777777" w:rsidTr="009149CC">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7F7F7F" w:themeColor="text1" w:themeTint="80"/>
              <w:left w:val="single" w:sz="2" w:space="0" w:color="7F7F7F" w:themeColor="text1" w:themeTint="80"/>
              <w:bottom w:val="single" w:sz="4" w:space="0" w:color="7F7F7F" w:themeColor="text1" w:themeTint="80"/>
              <w:right w:val="single" w:sz="2" w:space="0" w:color="7F7F7F" w:themeColor="text1" w:themeTint="80"/>
            </w:tcBorders>
            <w:shd w:val="clear" w:color="auto" w:fill="D9D9D9" w:themeFill="background1" w:themeFillShade="D9"/>
          </w:tcPr>
          <w:p w14:paraId="3B9542CA" w14:textId="19584970" w:rsidR="007978D4" w:rsidRPr="00C7435E" w:rsidRDefault="00C7435E" w:rsidP="00C7435E">
            <w:r w:rsidRPr="00C7435E">
              <w:t>Union all materialize</w:t>
            </w:r>
          </w:p>
        </w:tc>
        <w:tc>
          <w:tcPr>
            <w:tcW w:w="5516" w:type="dxa"/>
            <w:tcBorders>
              <w:left w:val="single" w:sz="2" w:space="0" w:color="7F7F7F" w:themeColor="text1" w:themeTint="80"/>
              <w:right w:val="single" w:sz="2" w:space="0" w:color="7F7F7F" w:themeColor="text1" w:themeTint="80"/>
            </w:tcBorders>
          </w:tcPr>
          <w:p w14:paraId="038E9F40" w14:textId="77777777" w:rsidR="00C7435E" w:rsidRPr="00C7435E" w:rsidRDefault="007978D4" w:rsidP="00C7435E">
            <w:pPr>
              <w:cnfStyle w:val="000000000000" w:firstRow="0" w:lastRow="0" w:firstColumn="0" w:lastColumn="0" w:oddVBand="0" w:evenVBand="0" w:oddHBand="0" w:evenHBand="0" w:firstRowFirstColumn="0" w:firstRowLastColumn="0" w:lastRowFirstColumn="0" w:lastRowLastColumn="0"/>
            </w:pPr>
            <w:r w:rsidRPr="00C7435E">
              <w:t>Combina y materializa las 21 filas del resultado:</w:t>
            </w:r>
          </w:p>
          <w:p w14:paraId="370BFAA7" w14:textId="77777777" w:rsidR="00C7435E" w:rsidRPr="00C7435E" w:rsidRDefault="007978D4" w:rsidP="00C7435E">
            <w:pPr>
              <w:pStyle w:val="Prrafodelista"/>
              <w:numPr>
                <w:ilvl w:val="0"/>
                <w:numId w:val="27"/>
              </w:numPr>
              <w:cnfStyle w:val="000000000000" w:firstRow="0" w:lastRow="0" w:firstColumn="0" w:lastColumn="0" w:oddVBand="0" w:evenVBand="0" w:oddHBand="0" w:evenHBand="0" w:firstRowFirstColumn="0" w:firstRowLastColumn="0" w:lastRowFirstColumn="0" w:lastRowLastColumn="0"/>
            </w:pPr>
            <w:r w:rsidRPr="00C7435E">
              <w:t>20 libros</w:t>
            </w:r>
            <w:r w:rsidR="00C7435E" w:rsidRPr="00C7435E">
              <w:t>,</w:t>
            </w:r>
          </w:p>
          <w:p w14:paraId="683019D2" w14:textId="5B11057A" w:rsidR="007978D4" w:rsidRPr="00C7435E" w:rsidRDefault="007978D4" w:rsidP="00C7435E">
            <w:pPr>
              <w:pStyle w:val="Prrafodelista"/>
              <w:numPr>
                <w:ilvl w:val="0"/>
                <w:numId w:val="27"/>
              </w:numPr>
              <w:cnfStyle w:val="000000000000" w:firstRow="0" w:lastRow="0" w:firstColumn="0" w:lastColumn="0" w:oddVBand="0" w:evenVBand="0" w:oddHBand="0" w:evenHBand="0" w:firstRowFirstColumn="0" w:firstRowLastColumn="0" w:lastRowFirstColumn="0" w:lastRowLastColumn="0"/>
            </w:pPr>
            <w:r w:rsidRPr="00C7435E">
              <w:t>una fila informativa</w:t>
            </w:r>
          </w:p>
        </w:tc>
      </w:tr>
      <w:tr w:rsidR="007978D4" w14:paraId="5A65902F" w14:textId="77777777" w:rsidTr="009149CC">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7F7F7F" w:themeColor="text1" w:themeTint="80"/>
              <w:left w:val="single" w:sz="2" w:space="0" w:color="7F7F7F" w:themeColor="text1" w:themeTint="80"/>
              <w:bottom w:val="single" w:sz="4" w:space="0" w:color="7F7F7F" w:themeColor="text1" w:themeTint="80"/>
              <w:right w:val="single" w:sz="2" w:space="0" w:color="7F7F7F" w:themeColor="text1" w:themeTint="80"/>
            </w:tcBorders>
            <w:shd w:val="clear" w:color="auto" w:fill="D9D9D9" w:themeFill="background1" w:themeFillShade="D9"/>
          </w:tcPr>
          <w:p w14:paraId="06F1BEC2" w14:textId="61532F53" w:rsidR="007978D4" w:rsidRPr="00C7435E" w:rsidRDefault="00C7435E" w:rsidP="00C7435E">
            <w:r w:rsidRPr="00C7435E">
              <w:t xml:space="preserve">Table scan on result                </w:t>
            </w:r>
          </w:p>
        </w:tc>
        <w:tc>
          <w:tcPr>
            <w:tcW w:w="5516" w:type="dxa"/>
            <w:tcBorders>
              <w:left w:val="single" w:sz="2" w:space="0" w:color="7F7F7F" w:themeColor="text1" w:themeTint="80"/>
              <w:right w:val="single" w:sz="2" w:space="0" w:color="7F7F7F" w:themeColor="text1" w:themeTint="80"/>
            </w:tcBorders>
          </w:tcPr>
          <w:p w14:paraId="032FC357" w14:textId="2CD41A22" w:rsidR="007978D4" w:rsidRPr="00C7435E" w:rsidRDefault="007978D4" w:rsidP="007978D4">
            <w:pPr>
              <w:cnfStyle w:val="000000000000" w:firstRow="0" w:lastRow="0" w:firstColumn="0" w:lastColumn="0" w:oddVBand="0" w:evenVBand="0" w:oddHBand="0" w:evenHBand="0" w:firstRowFirstColumn="0" w:firstRowLastColumn="0" w:lastRowFirstColumn="0" w:lastRowLastColumn="0"/>
            </w:pPr>
            <w:r w:rsidRPr="00C7435E">
              <w:t>Recorre las 21 filas del resultado materializado</w:t>
            </w:r>
          </w:p>
        </w:tc>
      </w:tr>
      <w:tr w:rsidR="007978D4" w14:paraId="571AB5C3" w14:textId="77777777" w:rsidTr="009149CC">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D9D9D9" w:themeFill="background1" w:themeFillShade="D9"/>
          </w:tcPr>
          <w:p w14:paraId="05594208" w14:textId="0C4208F8" w:rsidR="007978D4" w:rsidRPr="00C7435E" w:rsidRDefault="00C7435E" w:rsidP="00C7435E">
            <w:r w:rsidRPr="00C7435E">
              <w:t xml:space="preserve">Sort </w:t>
            </w:r>
          </w:p>
        </w:tc>
        <w:tc>
          <w:tcPr>
            <w:tcW w:w="5516" w:type="dxa"/>
            <w:tcBorders>
              <w:left w:val="single" w:sz="2" w:space="0" w:color="7F7F7F" w:themeColor="text1" w:themeTint="80"/>
              <w:bottom w:val="single" w:sz="2" w:space="0" w:color="7F7F7F" w:themeColor="text1" w:themeTint="80"/>
              <w:right w:val="single" w:sz="2" w:space="0" w:color="7F7F7F" w:themeColor="text1" w:themeTint="80"/>
            </w:tcBorders>
          </w:tcPr>
          <w:p w14:paraId="4C46E70D" w14:textId="619BB0A2" w:rsidR="007978D4" w:rsidRPr="00C7435E" w:rsidRDefault="007978D4" w:rsidP="007978D4">
            <w:pPr>
              <w:cnfStyle w:val="000000000000" w:firstRow="0" w:lastRow="0" w:firstColumn="0" w:lastColumn="0" w:oddVBand="0" w:evenVBand="0" w:oddHBand="0" w:evenHBand="0" w:firstRowFirstColumn="0" w:firstRowLastColumn="0" w:lastRowFirstColumn="0" w:lastRowLastColumn="0"/>
            </w:pPr>
            <w:r w:rsidRPr="00C7435E">
              <w:t>Ordena el resultado por sort_order y después por precio descendente</w:t>
            </w:r>
          </w:p>
        </w:tc>
      </w:tr>
    </w:tbl>
    <w:p w14:paraId="7726AB7F" w14:textId="77777777" w:rsidR="007978D4" w:rsidRDefault="007978D4" w:rsidP="007978D4"/>
    <w:p w14:paraId="06C7774C" w14:textId="35795F19" w:rsidR="009149CC" w:rsidRDefault="009149CC" w:rsidP="009149CC">
      <w:r w:rsidRPr="009149CC">
        <w:t xml:space="preserve">El tiempo total </w:t>
      </w:r>
      <w:r>
        <w:t>de</w:t>
      </w:r>
      <w:r w:rsidRPr="009149CC">
        <w:t xml:space="preserve"> la ordenación es de aproximadamente 0,829 ms en esta ejecución</w:t>
      </w:r>
      <w:r>
        <w:t xml:space="preserve">, pero sobre una </w:t>
      </w:r>
      <w:r w:rsidRPr="009149CC">
        <w:t xml:space="preserve">tabla </w:t>
      </w:r>
      <w:r>
        <w:t>de</w:t>
      </w:r>
      <w:r w:rsidRPr="009149CC">
        <w:t xml:space="preserve"> 20 </w:t>
      </w:r>
      <w:r>
        <w:t>registros, esto</w:t>
      </w:r>
      <w:r w:rsidRPr="009149CC">
        <w:t xml:space="preserve"> </w:t>
      </w:r>
      <w:r w:rsidRPr="009149CC">
        <w:t>no permite predecir directamente cuánto tardará la consulta con millones de registros</w:t>
      </w:r>
      <w:r>
        <w:t>, y a partir de aquí, h</w:t>
      </w:r>
      <w:r w:rsidRPr="009149CC">
        <w:t xml:space="preserve">ay </w:t>
      </w:r>
      <w:r>
        <w:t xml:space="preserve">un </w:t>
      </w:r>
      <w:r w:rsidRPr="009149CC">
        <w:t>detalle</w:t>
      </w:r>
      <w:r>
        <w:t xml:space="preserve"> bastante significativo y es que en este ejemplo, dicha</w:t>
      </w:r>
      <w:r w:rsidRPr="009149CC">
        <w:t xml:space="preserve"> </w:t>
      </w:r>
      <w:r w:rsidRPr="009149CC">
        <w:rPr>
          <w:i/>
          <w:iCs/>
        </w:rPr>
        <w:t>ordenación se realiza sobre el resultado completo</w:t>
      </w:r>
      <w:r w:rsidRPr="009149CC">
        <w:rPr>
          <w:i/>
          <w:iCs/>
        </w:rPr>
        <w:t xml:space="preserve"> y son </w:t>
      </w:r>
      <w:r w:rsidRPr="009149CC">
        <w:rPr>
          <w:i/>
          <w:iCs/>
        </w:rPr>
        <w:t>solo 21 filas</w:t>
      </w:r>
      <w:r w:rsidRPr="009149CC">
        <w:t xml:space="preserve"> (con la añadida)</w:t>
      </w:r>
      <w:r w:rsidRPr="009149CC">
        <w:rPr>
          <w:i/>
          <w:iCs/>
        </w:rPr>
        <w:t xml:space="preserve">, </w:t>
      </w:r>
      <w:r w:rsidRPr="009149CC">
        <w:rPr>
          <w:i/>
          <w:iCs/>
        </w:rPr>
        <w:t xml:space="preserve">la </w:t>
      </w:r>
      <w:r w:rsidRPr="009149CC">
        <w:rPr>
          <w:i/>
          <w:iCs/>
        </w:rPr>
        <w:t>ordena</w:t>
      </w:r>
      <w:r w:rsidRPr="009149CC">
        <w:rPr>
          <w:i/>
          <w:iCs/>
        </w:rPr>
        <w:t xml:space="preserve">ción sobre </w:t>
      </w:r>
      <w:r w:rsidRPr="009149CC">
        <w:rPr>
          <w:i/>
          <w:iCs/>
        </w:rPr>
        <w:t>millones sería una operación mucho más costosa</w:t>
      </w:r>
      <w:r w:rsidRPr="009149CC">
        <w:t>.</w:t>
      </w:r>
    </w:p>
    <w:p w14:paraId="17199ACB" w14:textId="77777777" w:rsidR="00842C9D" w:rsidRDefault="00842C9D" w:rsidP="009149CC"/>
    <w:p w14:paraId="5C4B7F86" w14:textId="32CE382E" w:rsidR="00842C9D" w:rsidRPr="00842C9D" w:rsidRDefault="00842C9D" w:rsidP="00842C9D">
      <w:r w:rsidRPr="00842C9D">
        <w:t>Aquí</w:t>
      </w:r>
      <w:r>
        <w:t>, creo que es conveniente decir que a</w:t>
      </w:r>
      <w:r w:rsidRPr="00842C9D">
        <w:t xml:space="preserve">ñadir una fila con el precio medio no </w:t>
      </w:r>
      <w:r>
        <w:t xml:space="preserve">suma un </w:t>
      </w:r>
      <w:r w:rsidRPr="00842C9D">
        <w:t>problema de rendimiento</w:t>
      </w:r>
      <w:r>
        <w:t>, es decir,</w:t>
      </w:r>
      <w:r w:rsidRPr="00842C9D">
        <w:t xml:space="preserve"> l</w:t>
      </w:r>
      <w:r w:rsidR="00085043">
        <w:t>a</w:t>
      </w:r>
      <w:r w:rsidRPr="00842C9D">
        <w:t xml:space="preserve"> </w:t>
      </w:r>
      <w:r>
        <w:t>adición</w:t>
      </w:r>
      <w:r w:rsidRPr="00842C9D">
        <w:t xml:space="preserve"> </w:t>
      </w:r>
      <w:r>
        <w:t xml:space="preserve">de </w:t>
      </w:r>
      <w:r w:rsidRPr="00842C9D">
        <w:t>una fila más es insignificante frente al procesamiento de</w:t>
      </w:r>
      <w:r>
        <w:t>, me lo invento,</w:t>
      </w:r>
      <w:r w:rsidRPr="00842C9D">
        <w:t xml:space="preserve"> 80 millones de libros.</w:t>
      </w:r>
    </w:p>
    <w:p w14:paraId="50E2C24A" w14:textId="77777777" w:rsidR="00842C9D" w:rsidRPr="00842C9D" w:rsidRDefault="00842C9D" w:rsidP="00842C9D"/>
    <w:p w14:paraId="57681843" w14:textId="7DD2D861" w:rsidR="00842C9D" w:rsidRPr="00842C9D" w:rsidRDefault="00842C9D" w:rsidP="00842C9D">
      <w:r>
        <w:t>En mi opinión, l</w:t>
      </w:r>
      <w:r w:rsidRPr="00842C9D">
        <w:t>os costes importantes serían:</w:t>
      </w:r>
    </w:p>
    <w:p w14:paraId="4F77A159" w14:textId="00466FF2" w:rsidR="00842C9D" w:rsidRPr="00842C9D" w:rsidRDefault="00842C9D" w:rsidP="00842C9D">
      <w:pPr>
        <w:numPr>
          <w:ilvl w:val="0"/>
          <w:numId w:val="29"/>
        </w:numPr>
      </w:pPr>
      <w:r w:rsidRPr="00842C9D">
        <w:rPr>
          <w:b/>
          <w:bCs/>
          <w:i/>
          <w:iCs/>
        </w:rPr>
        <w:t>Calcular la media</w:t>
      </w:r>
      <w:r>
        <w:t>,</w:t>
      </w:r>
      <w:r w:rsidRPr="00842C9D">
        <w:t xml:space="preserve"> </w:t>
      </w:r>
      <w:r>
        <w:t xml:space="preserve">donde la función </w:t>
      </w:r>
      <w:r w:rsidRPr="00842C9D">
        <w:rPr>
          <w:rStyle w:val="HTML"/>
        </w:rPr>
        <w:t>AVG(price)</w:t>
      </w:r>
      <w:r w:rsidRPr="00842C9D">
        <w:t xml:space="preserve"> debe considerar todos los precios. Sin una optimización que permita </w:t>
      </w:r>
      <w:r>
        <w:t xml:space="preserve">el uso de </w:t>
      </w:r>
      <w:r w:rsidRPr="00842C9D">
        <w:t xml:space="preserve">un índice, implica recorrer los datos. Un índice sobre </w:t>
      </w:r>
      <w:r>
        <w:t xml:space="preserve">el campo, o columna, </w:t>
      </w:r>
      <w:r w:rsidRPr="00842C9D">
        <w:rPr>
          <w:rStyle w:val="HTML"/>
        </w:rPr>
        <w:t>price</w:t>
      </w:r>
      <w:r w:rsidRPr="00842C9D">
        <w:t xml:space="preserve"> permit</w:t>
      </w:r>
      <w:r>
        <w:t>e</w:t>
      </w:r>
      <w:r w:rsidRPr="00842C9D">
        <w:t xml:space="preserve"> una lectura más estrecha y reducir la cantidad de datos leídos</w:t>
      </w:r>
      <w:r w:rsidR="00085043">
        <w:t xml:space="preserve"> (</w:t>
      </w:r>
      <w:r w:rsidR="00085043" w:rsidRPr="00085043">
        <w:t>c</w:t>
      </w:r>
      <w:r w:rsidRPr="00085043">
        <w:t>abe decir que ya lo incorporé en la definición de tabla</w:t>
      </w:r>
      <w:r w:rsidR="00085043">
        <w:rPr>
          <w:i/>
          <w:iCs/>
        </w:rPr>
        <w:t>)</w:t>
      </w:r>
      <w:r w:rsidRPr="00085043">
        <w:rPr>
          <w:i/>
          <w:iCs/>
        </w:rPr>
        <w:t>.</w:t>
      </w:r>
    </w:p>
    <w:p w14:paraId="3B75B976" w14:textId="23B02CF3" w:rsidR="00842C9D" w:rsidRPr="00842C9D" w:rsidRDefault="00842C9D" w:rsidP="00842C9D">
      <w:pPr>
        <w:numPr>
          <w:ilvl w:val="0"/>
          <w:numId w:val="29"/>
        </w:numPr>
      </w:pPr>
      <w:r>
        <w:t xml:space="preserve">Al </w:t>
      </w:r>
      <w:r w:rsidRPr="00085043">
        <w:rPr>
          <w:b/>
          <w:bCs/>
          <w:i/>
          <w:iCs/>
        </w:rPr>
        <w:t>cl</w:t>
      </w:r>
      <w:r w:rsidRPr="00842C9D">
        <w:rPr>
          <w:b/>
          <w:bCs/>
          <w:i/>
          <w:iCs/>
        </w:rPr>
        <w:t>asificar los libros</w:t>
      </w:r>
      <w:r w:rsidRPr="00842C9D">
        <w:t xml:space="preserve"> hay que comparar cada precio con la media</w:t>
      </w:r>
      <w:r>
        <w:t xml:space="preserve"> y si</w:t>
      </w:r>
      <w:r w:rsidRPr="00842C9D">
        <w:t xml:space="preserve"> </w:t>
      </w:r>
      <w:r>
        <w:t>s</w:t>
      </w:r>
      <w:r w:rsidRPr="00842C9D">
        <w:t xml:space="preserve">on 80 millones de comparaciones, aproximadamente </w:t>
      </w:r>
      <w:r>
        <w:t xml:space="preserve">será </w:t>
      </w:r>
      <w:r w:rsidRPr="00842C9D">
        <w:t>una por registro</w:t>
      </w:r>
      <w:r>
        <w:t>.</w:t>
      </w:r>
    </w:p>
    <w:p w14:paraId="2E58AD73" w14:textId="1C35F3C5" w:rsidR="00842C9D" w:rsidRPr="00842C9D" w:rsidRDefault="00842C9D" w:rsidP="00842C9D">
      <w:pPr>
        <w:numPr>
          <w:ilvl w:val="0"/>
          <w:numId w:val="29"/>
        </w:numPr>
      </w:pPr>
      <w:r w:rsidRPr="00842C9D">
        <w:rPr>
          <w:b/>
          <w:bCs/>
          <w:i/>
          <w:iCs/>
        </w:rPr>
        <w:t>Ordenar el resultado</w:t>
      </w:r>
      <w:r w:rsidRPr="00842C9D">
        <w:t xml:space="preserve"> es una de las partes que más </w:t>
      </w:r>
      <w:r>
        <w:t>estresantes de l</w:t>
      </w:r>
      <w:r w:rsidRPr="00842C9D">
        <w:t>a consulta</w:t>
      </w:r>
      <w:r>
        <w:t>, ya que hay que saber que son dos operaciones,</w:t>
      </w:r>
      <w:r w:rsidRPr="00842C9D">
        <w:t xml:space="preserve"> la combinación de resultados y después l</w:t>
      </w:r>
      <w:r>
        <w:t>a</w:t>
      </w:r>
      <w:r w:rsidRPr="00842C9D">
        <w:t xml:space="preserve"> ordena</w:t>
      </w:r>
      <w:r>
        <w:t xml:space="preserve">ción, por lo </w:t>
      </w:r>
      <w:r w:rsidR="00085043">
        <w:t>que,</w:t>
      </w:r>
      <w:r>
        <w:t xml:space="preserve"> c</w:t>
      </w:r>
      <w:r w:rsidRPr="00842C9D">
        <w:t>on 80 millones de filas, la ordenación puede requerir mucha memoria y recurrir a</w:t>
      </w:r>
      <w:r>
        <w:t>l</w:t>
      </w:r>
      <w:r w:rsidRPr="00842C9D">
        <w:t xml:space="preserve"> disco.</w:t>
      </w:r>
    </w:p>
    <w:p w14:paraId="1B02D67E" w14:textId="5E576C61" w:rsidR="00842C9D" w:rsidRPr="00842C9D" w:rsidRDefault="00842C9D" w:rsidP="00842C9D">
      <w:pPr>
        <w:numPr>
          <w:ilvl w:val="0"/>
          <w:numId w:val="29"/>
        </w:numPr>
      </w:pPr>
      <w:r w:rsidRPr="00842C9D">
        <w:rPr>
          <w:b/>
          <w:bCs/>
          <w:i/>
          <w:iCs/>
        </w:rPr>
        <w:t>Devolver los resultados</w:t>
      </w:r>
      <w:r w:rsidRPr="00842C9D">
        <w:t xml:space="preserve"> al cliente también puede convertirse en un coste importante, independientemente de lo eficiente que sea la consulta.</w:t>
      </w:r>
    </w:p>
    <w:p w14:paraId="2B17FD5D" w14:textId="77777777" w:rsidR="00842C9D" w:rsidRPr="00842C9D" w:rsidRDefault="00842C9D" w:rsidP="00842C9D"/>
    <w:p w14:paraId="5F275EC2" w14:textId="7059DE8C" w:rsidR="009149CC" w:rsidRPr="00487F97" w:rsidRDefault="00842C9D" w:rsidP="007978D4">
      <w:r>
        <w:t xml:space="preserve">En el caso hipotético de los 80 millones de registros, con 3 columnas en la tabla, se puede sumar también un caso real en el que no sean </w:t>
      </w:r>
      <w:r w:rsidR="00F05341">
        <w:t xml:space="preserve">3, </w:t>
      </w:r>
      <w:r>
        <w:t>sino 40 columnas (ya sabemos que en casos reales la nor</w:t>
      </w:r>
      <w:r w:rsidR="00F05341">
        <w:t>malización, en muchos casos, brilla por la ausencia</w:t>
      </w:r>
      <w:r>
        <w:t>)</w:t>
      </w:r>
      <w:r w:rsidRPr="00842C9D">
        <w:t xml:space="preserve"> </w:t>
      </w:r>
      <w:r w:rsidR="00F05341">
        <w:t>aunque esto puede o no</w:t>
      </w:r>
      <w:r w:rsidRPr="00842C9D">
        <w:t xml:space="preserve"> multiplica</w:t>
      </w:r>
      <w:r w:rsidR="00F05341">
        <w:t>r</w:t>
      </w:r>
      <w:r w:rsidRPr="00842C9D">
        <w:t xml:space="preserve"> el coste</w:t>
      </w:r>
      <w:r w:rsidR="00F05341">
        <w:t xml:space="preserve"> ya que lo que realmente i</w:t>
      </w:r>
      <w:r w:rsidRPr="00842C9D">
        <w:t xml:space="preserve">mporta </w:t>
      </w:r>
      <w:r w:rsidR="00F05341">
        <w:t xml:space="preserve">es </w:t>
      </w:r>
      <w:r w:rsidRPr="00842C9D">
        <w:t xml:space="preserve">qué columnas </w:t>
      </w:r>
      <w:r w:rsidR="00F05341">
        <w:t xml:space="preserve">que </w:t>
      </w:r>
      <w:r w:rsidRPr="00842C9D">
        <w:t>se leen</w:t>
      </w:r>
      <w:r w:rsidR="00F05341">
        <w:t xml:space="preserve"> tienen índices</w:t>
      </w:r>
      <w:r w:rsidRPr="00842C9D">
        <w:t>.</w:t>
      </w:r>
    </w:p>
    <w:sectPr w:rsidR="009149CC" w:rsidRPr="00487F97" w:rsidSect="00581840">
      <w:headerReference w:type="default" r:id="rId42"/>
      <w:footerReference w:type="default" r:id="rId43"/>
      <w:pgSz w:w="11906" w:h="16838" w:code="9"/>
      <w:pgMar w:top="1134" w:right="1276" w:bottom="1134" w:left="1560" w:header="85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10268" w14:textId="77777777" w:rsidR="00437236" w:rsidRDefault="00437236">
      <w:pPr>
        <w:spacing w:line="240" w:lineRule="auto"/>
      </w:pPr>
      <w:r>
        <w:separator/>
      </w:r>
    </w:p>
    <w:p w14:paraId="780621AD" w14:textId="77777777" w:rsidR="00437236" w:rsidRDefault="00437236"/>
  </w:endnote>
  <w:endnote w:type="continuationSeparator" w:id="0">
    <w:p w14:paraId="1EDEC54E" w14:textId="77777777" w:rsidR="00437236" w:rsidRDefault="00437236">
      <w:pPr>
        <w:spacing w:line="240" w:lineRule="auto"/>
      </w:pPr>
      <w:r>
        <w:continuationSeparator/>
      </w:r>
    </w:p>
    <w:p w14:paraId="63440E36" w14:textId="77777777" w:rsidR="00437236" w:rsidRDefault="004372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ontserrat">
    <w:panose1 w:val="00000000000000000000"/>
    <w:charset w:val="00"/>
    <w:family w:val="auto"/>
    <w:pitch w:val="variable"/>
    <w:sig w:usb0="A00002FF" w:usb1="4000247B" w:usb2="00000000" w:usb3="00000000" w:csb0="00000197" w:csb1="00000000"/>
  </w:font>
  <w:font w:name="Clash Grotesk">
    <w:altName w:val="Calibri"/>
    <w:panose1 w:val="00000000000000000000"/>
    <w:charset w:val="4D"/>
    <w:family w:val="auto"/>
    <w:notTrueType/>
    <w:pitch w:val="variable"/>
    <w:sig w:usb0="80000047" w:usb1="00000000" w:usb2="00000000" w:usb3="00000000" w:csb0="00000093" w:csb1="00000000"/>
  </w:font>
  <w:font w:name="Clash Grotesk Medium">
    <w:altName w:val="Calibri"/>
    <w:panose1 w:val="00000000000000000000"/>
    <w:charset w:val="4D"/>
    <w:family w:val="auto"/>
    <w:notTrueType/>
    <w:pitch w:val="variable"/>
    <w:sig w:usb0="80000047" w:usb1="00000000" w:usb2="00000000" w:usb3="00000000" w:csb0="00000093" w:csb1="00000000"/>
  </w:font>
  <w:font w:name="General Sans Light">
    <w:altName w:val="Calibri"/>
    <w:panose1 w:val="00000000000000000000"/>
    <w:charset w:val="4D"/>
    <w:family w:val="auto"/>
    <w:notTrueType/>
    <w:pitch w:val="variable"/>
    <w:sig w:usb0="80000067" w:usb1="0000000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single" w:sz="2"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00" w:firstRow="0" w:lastRow="0" w:firstColumn="0" w:lastColumn="0" w:noHBand="0" w:noVBand="1"/>
    </w:tblPr>
    <w:tblGrid>
      <w:gridCol w:w="4535"/>
      <w:gridCol w:w="4535"/>
    </w:tblGrid>
    <w:tr w:rsidR="00957E50" w:rsidRPr="00957E50" w14:paraId="2A8B7316" w14:textId="77777777" w:rsidTr="00957E50">
      <w:trPr>
        <w:jc w:val="center"/>
      </w:trPr>
      <w:tc>
        <w:tcPr>
          <w:tcW w:w="2500" w:type="pct"/>
          <w:noWrap/>
          <w:vAlign w:val="center"/>
        </w:tcPr>
        <w:p w14:paraId="07373406" w14:textId="77777777" w:rsidR="00957E50" w:rsidRPr="00957E50" w:rsidRDefault="00957E50" w:rsidP="00957E50">
          <w:pPr>
            <w:pStyle w:val="Piedepgina"/>
            <w:spacing w:line="0" w:lineRule="atLeast"/>
            <w:ind w:left="0" w:right="0"/>
            <w:jc w:val="left"/>
            <w:rPr>
              <w:rFonts w:ascii="Arial" w:hAnsi="Arial" w:cs="Arial"/>
              <w:sz w:val="16"/>
              <w:szCs w:val="16"/>
            </w:rPr>
          </w:pPr>
          <w:r w:rsidRPr="00957E50">
            <w:rPr>
              <w:rFonts w:ascii="Arial" w:hAnsi="Arial" w:cs="Arial"/>
              <w:b/>
              <w:bCs/>
              <w:color w:val="666666"/>
              <w:sz w:val="16"/>
              <w:szCs w:val="16"/>
            </w:rPr>
            <w:t>Autor</w:t>
          </w:r>
        </w:p>
      </w:tc>
      <w:tc>
        <w:tcPr>
          <w:tcW w:w="2500" w:type="pct"/>
          <w:vAlign w:val="center"/>
        </w:tcPr>
        <w:p w14:paraId="6BD3770F" w14:textId="77777777" w:rsidR="00957E50" w:rsidRPr="00957E50" w:rsidRDefault="0001765B" w:rsidP="00957E50">
          <w:pPr>
            <w:pStyle w:val="Piedepgina"/>
            <w:spacing w:line="0" w:lineRule="atLeast"/>
            <w:ind w:left="0" w:right="0"/>
            <w:jc w:val="right"/>
            <w:rPr>
              <w:rFonts w:ascii="Arial" w:hAnsi="Arial" w:cs="Arial"/>
              <w:sz w:val="16"/>
              <w:szCs w:val="16"/>
            </w:rPr>
          </w:pPr>
          <w:hyperlink r:id="rId1" w:history="1">
            <w:r w:rsidR="00957E50" w:rsidRPr="00957E50">
              <w:rPr>
                <w:rFonts w:ascii="Arial" w:hAnsi="Arial" w:cs="Arial"/>
                <w:color w:val="6FA8DC"/>
                <w:sz w:val="16"/>
                <w:szCs w:val="16"/>
              </w:rPr>
              <w:t>dcueli.com</w:t>
            </w:r>
          </w:hyperlink>
        </w:p>
      </w:tc>
    </w:tr>
    <w:tr w:rsidR="00957E50" w:rsidRPr="00957E50" w14:paraId="1DCF482B" w14:textId="77777777" w:rsidTr="00957E50">
      <w:trPr>
        <w:jc w:val="center"/>
      </w:trPr>
      <w:tc>
        <w:tcPr>
          <w:tcW w:w="2500" w:type="pct"/>
          <w:noWrap/>
          <w:vAlign w:val="center"/>
        </w:tcPr>
        <w:p w14:paraId="42CAD78D" w14:textId="77777777" w:rsidR="00957E50" w:rsidRPr="00957E50" w:rsidRDefault="00957E50" w:rsidP="00957E50">
          <w:pPr>
            <w:pStyle w:val="Piedepgina"/>
            <w:spacing w:line="0" w:lineRule="atLeast"/>
            <w:ind w:left="0" w:right="0"/>
            <w:jc w:val="left"/>
            <w:rPr>
              <w:rFonts w:ascii="Arial" w:hAnsi="Arial" w:cs="Arial"/>
              <w:sz w:val="16"/>
              <w:szCs w:val="16"/>
            </w:rPr>
          </w:pPr>
          <w:r w:rsidRPr="00957E50">
            <w:rPr>
              <w:rFonts w:ascii="Arial" w:hAnsi="Arial" w:cs="Arial"/>
              <w:i/>
              <w:iCs/>
              <w:color w:val="666666"/>
              <w:sz w:val="16"/>
              <w:szCs w:val="16"/>
            </w:rPr>
            <w:t>David Cueli Chavarría</w:t>
          </w:r>
        </w:p>
      </w:tc>
      <w:tc>
        <w:tcPr>
          <w:tcW w:w="2500" w:type="pct"/>
          <w:vAlign w:val="center"/>
        </w:tcPr>
        <w:p w14:paraId="7ABC1DC7" w14:textId="77777777" w:rsidR="00957E50" w:rsidRPr="00957E50" w:rsidRDefault="0001765B" w:rsidP="00957E50">
          <w:pPr>
            <w:pStyle w:val="Piedepgina"/>
            <w:spacing w:line="0" w:lineRule="atLeast"/>
            <w:ind w:left="0" w:right="0"/>
            <w:jc w:val="right"/>
            <w:rPr>
              <w:rFonts w:ascii="Arial" w:hAnsi="Arial" w:cs="Arial"/>
              <w:sz w:val="16"/>
              <w:szCs w:val="16"/>
            </w:rPr>
          </w:pPr>
          <w:hyperlink r:id="rId2" w:history="1">
            <w:r w:rsidR="00957E50" w:rsidRPr="00957E50">
              <w:rPr>
                <w:rFonts w:ascii="Arial" w:hAnsi="Arial" w:cs="Arial"/>
                <w:color w:val="6FA8DC"/>
                <w:sz w:val="16"/>
                <w:szCs w:val="16"/>
              </w:rPr>
              <w:t>linkedin.com/in/dcueli</w:t>
            </w:r>
          </w:hyperlink>
        </w:p>
      </w:tc>
    </w:tr>
    <w:tr w:rsidR="00957E50" w:rsidRPr="00957E50" w14:paraId="63BFD2A8" w14:textId="77777777" w:rsidTr="00957E50">
      <w:trPr>
        <w:jc w:val="center"/>
      </w:trPr>
      <w:tc>
        <w:tcPr>
          <w:tcW w:w="2500" w:type="pct"/>
          <w:noWrap/>
          <w:vAlign w:val="center"/>
        </w:tcPr>
        <w:p w14:paraId="34104A40" w14:textId="77777777" w:rsidR="00957E50" w:rsidRPr="00957E50" w:rsidRDefault="00957E50" w:rsidP="00957E50">
          <w:pPr>
            <w:pStyle w:val="Piedepgina"/>
            <w:spacing w:line="0" w:lineRule="atLeast"/>
            <w:ind w:left="0" w:right="0"/>
            <w:rPr>
              <w:rFonts w:ascii="Arial" w:hAnsi="Arial" w:cs="Arial"/>
              <w:i/>
              <w:iCs/>
              <w:color w:val="666666"/>
              <w:sz w:val="16"/>
              <w:szCs w:val="16"/>
            </w:rPr>
          </w:pPr>
        </w:p>
      </w:tc>
      <w:tc>
        <w:tcPr>
          <w:tcW w:w="2500" w:type="pct"/>
          <w:vAlign w:val="center"/>
        </w:tcPr>
        <w:p w14:paraId="6FFD4EAA" w14:textId="77777777" w:rsidR="00957E50" w:rsidRPr="00957E50" w:rsidRDefault="00957E50" w:rsidP="00957E50">
          <w:pPr>
            <w:tabs>
              <w:tab w:val="center" w:pos="4550"/>
              <w:tab w:val="left" w:pos="5818"/>
            </w:tabs>
            <w:jc w:val="right"/>
            <w:rPr>
              <w:rFonts w:cs="Arial"/>
              <w:color w:val="392F2A" w:themeColor="text2" w:themeShade="80"/>
              <w:sz w:val="16"/>
              <w:szCs w:val="16"/>
            </w:rPr>
          </w:pPr>
          <w:r w:rsidRPr="00957E50">
            <w:rPr>
              <w:rFonts w:cs="Arial"/>
              <w:color w:val="AF9C93" w:themeColor="text2" w:themeTint="99"/>
              <w:sz w:val="16"/>
              <w:szCs w:val="16"/>
            </w:rPr>
            <w:t xml:space="preserve">Página </w:t>
          </w:r>
          <w:r w:rsidRPr="00957E50">
            <w:rPr>
              <w:rFonts w:cs="Arial"/>
              <w:sz w:val="16"/>
              <w:szCs w:val="16"/>
            </w:rPr>
            <w:fldChar w:fldCharType="begin"/>
          </w:r>
          <w:r w:rsidRPr="00957E50">
            <w:rPr>
              <w:rFonts w:cs="Arial"/>
              <w:sz w:val="16"/>
              <w:szCs w:val="16"/>
            </w:rPr>
            <w:instrText>PAGE   \* MERGEFORMAT</w:instrText>
          </w:r>
          <w:r w:rsidRPr="00957E50">
            <w:rPr>
              <w:rFonts w:cs="Arial"/>
              <w:sz w:val="16"/>
              <w:szCs w:val="16"/>
            </w:rPr>
            <w:fldChar w:fldCharType="separate"/>
          </w:r>
          <w:r w:rsidRPr="00957E50">
            <w:rPr>
              <w:rFonts w:cs="Arial"/>
              <w:sz w:val="16"/>
              <w:szCs w:val="16"/>
            </w:rPr>
            <w:t>2</w:t>
          </w:r>
          <w:r w:rsidRPr="00957E50">
            <w:rPr>
              <w:rFonts w:cs="Arial"/>
              <w:sz w:val="16"/>
              <w:szCs w:val="16"/>
            </w:rPr>
            <w:fldChar w:fldCharType="end"/>
          </w:r>
          <w:r w:rsidRPr="00957E50">
            <w:rPr>
              <w:rFonts w:cs="Arial"/>
              <w:sz w:val="16"/>
              <w:szCs w:val="16"/>
            </w:rPr>
            <w:t xml:space="preserve"> | </w:t>
          </w:r>
          <w:r w:rsidRPr="00957E50">
            <w:rPr>
              <w:rFonts w:cs="Arial"/>
              <w:sz w:val="16"/>
              <w:szCs w:val="16"/>
            </w:rPr>
            <w:fldChar w:fldCharType="begin"/>
          </w:r>
          <w:r w:rsidRPr="00957E50">
            <w:rPr>
              <w:rFonts w:cs="Arial"/>
              <w:sz w:val="16"/>
              <w:szCs w:val="16"/>
            </w:rPr>
            <w:instrText>NUMPAGES  \* Arabic  \* MERGEFORMAT</w:instrText>
          </w:r>
          <w:r w:rsidRPr="00957E50">
            <w:rPr>
              <w:rFonts w:cs="Arial"/>
              <w:sz w:val="16"/>
              <w:szCs w:val="16"/>
            </w:rPr>
            <w:fldChar w:fldCharType="separate"/>
          </w:r>
          <w:r w:rsidRPr="00957E50">
            <w:rPr>
              <w:rFonts w:cs="Arial"/>
              <w:sz w:val="16"/>
              <w:szCs w:val="16"/>
            </w:rPr>
            <w:t>34</w:t>
          </w:r>
          <w:r w:rsidRPr="00957E50">
            <w:rPr>
              <w:rFonts w:cs="Arial"/>
              <w:sz w:val="16"/>
              <w:szCs w:val="16"/>
            </w:rPr>
            <w:fldChar w:fldCharType="end"/>
          </w:r>
        </w:p>
      </w:tc>
    </w:tr>
  </w:tbl>
  <w:p w14:paraId="65FE29F3" w14:textId="0ADE6411" w:rsidR="00723F97" w:rsidRPr="00C53FA8" w:rsidRDefault="008027C4" w:rsidP="00C53FA8">
    <w:pPr>
      <w:pStyle w:val="Piedepgina"/>
      <w:jc w:val="right"/>
      <w:rPr>
        <w:color w:val="DB2680"/>
      </w:rPr>
    </w:pPr>
    <w:r w:rsidRPr="00477DBD">
      <w:rPr>
        <w:rFonts w:ascii="Arial" w:hAnsi="Arial" w:cs="Arial"/>
        <w:noProof/>
        <w:color w:val="262626" w:themeColor="text1" w:themeTint="D9"/>
      </w:rPr>
      <w:drawing>
        <wp:anchor distT="0" distB="0" distL="114300" distR="114300" simplePos="0" relativeHeight="251660288" behindDoc="1" locked="0" layoutInCell="1" allowOverlap="1" wp14:anchorId="181C7681" wp14:editId="16FAE31F">
          <wp:simplePos x="0" y="0"/>
          <wp:positionH relativeFrom="margin">
            <wp:posOffset>7101840</wp:posOffset>
          </wp:positionH>
          <wp:positionV relativeFrom="margin">
            <wp:posOffset>3757295</wp:posOffset>
          </wp:positionV>
          <wp:extent cx="3106420" cy="3332480"/>
          <wp:effectExtent l="0" t="0" r="0" b="0"/>
          <wp:wrapNone/>
          <wp:docPr id="128481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70650" name=""/>
                  <pic:cNvPicPr/>
                </pic:nvPicPr>
                <pic:blipFill>
                  <a:blip r:embed="rId3">
                    <a:alphaModFix amt="23000"/>
                  </a:blip>
                  <a:stretch>
                    <a:fillRect/>
                  </a:stretch>
                </pic:blipFill>
                <pic:spPr>
                  <a:xfrm>
                    <a:off x="0" y="0"/>
                    <a:ext cx="3106420" cy="3332480"/>
                  </a:xfrm>
                  <a:prstGeom prst="rect">
                    <a:avLst/>
                  </a:prstGeom>
                </pic:spPr>
              </pic:pic>
            </a:graphicData>
          </a:graphic>
          <wp14:sizeRelH relativeFrom="margin">
            <wp14:pctWidth>0</wp14:pctWidth>
          </wp14:sizeRelH>
          <wp14:sizeRelV relativeFrom="margin">
            <wp14:pctHeight>0</wp14:pctHeight>
          </wp14:sizeRelV>
        </wp:anchor>
      </w:drawing>
    </w:r>
    <w:r w:rsidR="00723F97" w:rsidRPr="00477DBD">
      <w:rPr>
        <w:rFonts w:ascii="Arial" w:hAnsi="Arial" w:cs="Arial"/>
        <w:noProof/>
        <w:color w:val="262626" w:themeColor="text1" w:themeTint="D9"/>
      </w:rPr>
      <w:drawing>
        <wp:anchor distT="0" distB="0" distL="114300" distR="114300" simplePos="0" relativeHeight="251657216" behindDoc="1" locked="0" layoutInCell="1" allowOverlap="1" wp14:anchorId="31E7CED7" wp14:editId="24F6D8E3">
          <wp:simplePos x="0" y="0"/>
          <wp:positionH relativeFrom="margin">
            <wp:posOffset>3600849</wp:posOffset>
          </wp:positionH>
          <wp:positionV relativeFrom="margin">
            <wp:posOffset>6709838</wp:posOffset>
          </wp:positionV>
          <wp:extent cx="3106420" cy="3332480"/>
          <wp:effectExtent l="0" t="0" r="0" b="0"/>
          <wp:wrapNone/>
          <wp:docPr id="56477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70650" name=""/>
                  <pic:cNvPicPr/>
                </pic:nvPicPr>
                <pic:blipFill>
                  <a:blip r:embed="rId3">
                    <a:alphaModFix amt="23000"/>
                  </a:blip>
                  <a:stretch>
                    <a:fillRect/>
                  </a:stretch>
                </pic:blipFill>
                <pic:spPr>
                  <a:xfrm>
                    <a:off x="0" y="0"/>
                    <a:ext cx="3106420" cy="3332480"/>
                  </a:xfrm>
                  <a:prstGeom prst="rect">
                    <a:avLst/>
                  </a:prstGeom>
                </pic:spPr>
              </pic:pic>
            </a:graphicData>
          </a:graphic>
          <wp14:sizeRelH relativeFrom="margin">
            <wp14:pctWidth>0</wp14:pctWidth>
          </wp14:sizeRelH>
          <wp14:sizeRelV relativeFrom="margin">
            <wp14:pctHeight>0</wp14:pctHeight>
          </wp14:sizeRelV>
        </wp:anchor>
      </w:drawing>
    </w:r>
  </w:p>
  <w:p w14:paraId="629C309B" w14:textId="77777777" w:rsidR="00723F97" w:rsidRDefault="00723F97" w:rsidP="00F3278F">
    <w:pPr>
      <w:pStyle w:val="Piedepginacontinuacin"/>
      <w:tabs>
        <w:tab w:val="left" w:pos="4649"/>
      </w:tabs>
      <w:jc w:val="left"/>
    </w:pPr>
  </w:p>
  <w:p w14:paraId="1D01A8A4" w14:textId="77777777" w:rsidR="00723F97" w:rsidRDefault="00723F97" w:rsidP="00F3278F">
    <w:pPr>
      <w:pStyle w:val="Piedepginacontinuacin"/>
      <w:tabs>
        <w:tab w:val="left" w:pos="4649"/>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04035" w14:textId="77777777" w:rsidR="00437236" w:rsidRDefault="00437236">
      <w:pPr>
        <w:spacing w:line="240" w:lineRule="auto"/>
      </w:pPr>
      <w:r>
        <w:separator/>
      </w:r>
    </w:p>
    <w:p w14:paraId="7C1C1C9F" w14:textId="77777777" w:rsidR="00437236" w:rsidRDefault="00437236"/>
  </w:footnote>
  <w:footnote w:type="continuationSeparator" w:id="0">
    <w:p w14:paraId="074EC523" w14:textId="77777777" w:rsidR="00437236" w:rsidRDefault="00437236">
      <w:pPr>
        <w:spacing w:line="240" w:lineRule="auto"/>
      </w:pPr>
      <w:r>
        <w:continuationSeparator/>
      </w:r>
    </w:p>
    <w:p w14:paraId="73ED8283" w14:textId="77777777" w:rsidR="00437236" w:rsidRDefault="004372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561" w:type="dxa"/>
      <w:tblLayout w:type="fixed"/>
      <w:tblLook w:val="06A0" w:firstRow="1" w:lastRow="0" w:firstColumn="1" w:lastColumn="0" w:noHBand="1" w:noVBand="1"/>
    </w:tblPr>
    <w:tblGrid>
      <w:gridCol w:w="6403"/>
      <w:gridCol w:w="1755"/>
      <w:gridCol w:w="6403"/>
    </w:tblGrid>
    <w:tr w:rsidR="00511218" w14:paraId="57B18CA0" w14:textId="77777777" w:rsidTr="00511218">
      <w:trPr>
        <w:trHeight w:val="436"/>
      </w:trPr>
      <w:tc>
        <w:tcPr>
          <w:tcW w:w="6403" w:type="dxa"/>
        </w:tcPr>
        <w:p w14:paraId="30F884E2" w14:textId="77777777" w:rsidR="00511218" w:rsidRPr="0075234B" w:rsidRDefault="00511218" w:rsidP="00210F6A">
          <w:pPr>
            <w:pStyle w:val="Encabezado"/>
            <w:ind w:left="-115"/>
          </w:pPr>
          <w:r w:rsidRPr="0075234B">
            <w:fldChar w:fldCharType="begin"/>
          </w:r>
          <w:r>
            <w:instrText xml:space="preserve"> INCLUDEPICTURE "https://ucoc-my.sharepoint.com/Users/araceli.quiros/Library/Group%20Containers/UBF8T346G9.ms/WebArchiveCopyPasteTempFiles/com.microsoft.Word/6lEWtTiSe9pAAAAAElFTkSuQmCC" \* MERGEFORMAT </w:instrText>
          </w:r>
          <w:r w:rsidRPr="0075234B">
            <w:fldChar w:fldCharType="separate"/>
          </w:r>
          <w:r w:rsidRPr="0075234B">
            <w:rPr>
              <w:noProof/>
            </w:rPr>
            <w:drawing>
              <wp:inline distT="0" distB="0" distL="0" distR="0" wp14:anchorId="652AD05A" wp14:editId="3687F05A">
                <wp:extent cx="1288800" cy="315217"/>
                <wp:effectExtent l="0" t="0" r="0" b="2540"/>
                <wp:docPr id="844833328" name="Imagen 5"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a&#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13876" t="23490" r="13869" b="23469"/>
                        <a:stretch/>
                      </pic:blipFill>
                      <pic:spPr bwMode="auto">
                        <a:xfrm>
                          <a:off x="0" y="0"/>
                          <a:ext cx="1288800" cy="315217"/>
                        </a:xfrm>
                        <a:prstGeom prst="rect">
                          <a:avLst/>
                        </a:prstGeom>
                        <a:noFill/>
                        <a:ln>
                          <a:noFill/>
                        </a:ln>
                        <a:extLst>
                          <a:ext uri="{53640926-AAD7-44D8-BBD7-CCE9431645EC}">
                            <a14:shadowObscured xmlns:a14="http://schemas.microsoft.com/office/drawing/2010/main"/>
                          </a:ext>
                        </a:extLst>
                      </pic:spPr>
                    </pic:pic>
                  </a:graphicData>
                </a:graphic>
              </wp:inline>
            </w:drawing>
          </w:r>
          <w:r w:rsidRPr="0075234B">
            <w:fldChar w:fldCharType="end"/>
          </w:r>
        </w:p>
        <w:p w14:paraId="490E9D2E" w14:textId="77777777" w:rsidR="00511218" w:rsidRDefault="00511218" w:rsidP="00210F6A">
          <w:pPr>
            <w:pStyle w:val="Encabezado"/>
            <w:ind w:left="-115"/>
          </w:pPr>
        </w:p>
      </w:tc>
      <w:tc>
        <w:tcPr>
          <w:tcW w:w="1755" w:type="dxa"/>
        </w:tcPr>
        <w:p w14:paraId="50B0C7B3" w14:textId="77777777" w:rsidR="00511218" w:rsidRDefault="00511218" w:rsidP="00210F6A">
          <w:pPr>
            <w:pStyle w:val="Encabezado"/>
          </w:pPr>
          <w:r>
            <w:t xml:space="preserve">       </w:t>
          </w:r>
        </w:p>
      </w:tc>
      <w:tc>
        <w:tcPr>
          <w:tcW w:w="6403" w:type="dxa"/>
        </w:tcPr>
        <w:p w14:paraId="7472158C" w14:textId="77777777" w:rsidR="00511218" w:rsidRDefault="00511218" w:rsidP="00511218">
          <w:pPr>
            <w:pStyle w:val="Encabezado"/>
            <w:spacing w:line="276" w:lineRule="auto"/>
            <w:ind w:right="-115"/>
            <w:jc w:val="right"/>
          </w:pPr>
        </w:p>
      </w:tc>
    </w:tr>
  </w:tbl>
  <w:p w14:paraId="516CBE33" w14:textId="77777777" w:rsidR="00723F97" w:rsidRDefault="00723F97" w:rsidP="00713AF7">
    <w:pPr>
      <w:pStyle w:val="Encabezado"/>
      <w:tabs>
        <w:tab w:val="left" w:pos="6789"/>
      </w:tabs>
    </w:pPr>
  </w:p>
  <w:p w14:paraId="53C98FD4" w14:textId="77777777" w:rsidR="00723F97" w:rsidRDefault="00723F97" w:rsidP="00713AF7">
    <w:pPr>
      <w:pStyle w:val="Encabezado"/>
      <w:tabs>
        <w:tab w:val="left" w:pos="678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FE68786"/>
    <w:lvl w:ilvl="0">
      <w:start w:val="1"/>
      <w:numFmt w:val="decimal"/>
      <w:pStyle w:val="Listaconnmeros5"/>
      <w:lvlText w:val="%1."/>
      <w:lvlJc w:val="left"/>
      <w:pPr>
        <w:tabs>
          <w:tab w:val="num" w:pos="3425"/>
        </w:tabs>
        <w:ind w:left="3425" w:hanging="360"/>
      </w:pPr>
    </w:lvl>
  </w:abstractNum>
  <w:abstractNum w:abstractNumId="1" w15:restartNumberingAfterBreak="0">
    <w:nsid w:val="FFFFFF7D"/>
    <w:multiLevelType w:val="singleLevel"/>
    <w:tmpl w:val="65A8399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772052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425AE874"/>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079C6BA4"/>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423114"/>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58570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3A97E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686F48"/>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81A2A02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E00BC6"/>
    <w:multiLevelType w:val="multilevel"/>
    <w:tmpl w:val="09E4D802"/>
    <w:lvl w:ilvl="0">
      <w:start w:val="1"/>
      <w:numFmt w:val="decimal"/>
      <w:lvlText w:val="%1."/>
      <w:lvlJc w:val="left"/>
      <w:pPr>
        <w:ind w:left="644" w:hanging="360"/>
      </w:pPr>
      <w:rPr>
        <w:rFonts w:hint="default"/>
        <w:b/>
        <w:bCs/>
        <w:i/>
        <w:iCs/>
      </w:rPr>
    </w:lvl>
    <w:lvl w:ilvl="1">
      <w:start w:val="1"/>
      <w:numFmt w:val="bullet"/>
      <w:lvlText w:val=""/>
      <w:lvlJc w:val="left"/>
      <w:pPr>
        <w:ind w:left="1800" w:hanging="720"/>
      </w:pPr>
      <w:rPr>
        <w:rFonts w:ascii="Symbol" w:hAnsi="Symbol" w:hint="default"/>
        <w:color w:val="000000"/>
        <w14:textFill>
          <w14:solidFill>
            <w14:srgbClr w14:val="000000">
              <w14:alpha w14:val="30000"/>
            </w14:srgbClr>
          </w14:solidFill>
        </w14:textFill>
      </w:rPr>
    </w:lvl>
    <w:lvl w:ilvl="2">
      <w:start w:val="1"/>
      <w:numFmt w:val="low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8AC56EB"/>
    <w:multiLevelType w:val="multilevel"/>
    <w:tmpl w:val="24423A82"/>
    <w:lvl w:ilvl="0">
      <w:start w:val="1"/>
      <w:numFmt w:val="decimal"/>
      <w:lvlText w:val="%1."/>
      <w:lvlJc w:val="left"/>
      <w:pPr>
        <w:ind w:left="644" w:hanging="360"/>
      </w:pPr>
      <w:rPr>
        <w:rFonts w:hint="default"/>
        <w:b/>
        <w:bCs/>
        <w:i/>
        <w:iCs/>
      </w:rPr>
    </w:lvl>
    <w:lvl w:ilvl="1">
      <w:start w:val="1"/>
      <w:numFmt w:val="bullet"/>
      <w:lvlText w:val=""/>
      <w:lvlJc w:val="left"/>
      <w:pPr>
        <w:ind w:left="1800" w:hanging="720"/>
      </w:pPr>
      <w:rPr>
        <w:rFonts w:ascii="Symbol" w:hAnsi="Symbol" w:hint="default"/>
        <w:color w:val="000000"/>
        <w14:textFill>
          <w14:solidFill>
            <w14:srgbClr w14:val="000000">
              <w14:alpha w14:val="30000"/>
            </w14:srgbClr>
          </w14:solidFill>
        </w14:textFill>
      </w:rPr>
    </w:lvl>
    <w:lvl w:ilvl="2">
      <w:start w:val="1"/>
      <w:numFmt w:val="low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0C162E7"/>
    <w:multiLevelType w:val="multilevel"/>
    <w:tmpl w:val="1BD8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808BD"/>
    <w:multiLevelType w:val="multilevel"/>
    <w:tmpl w:val="FA08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3125E"/>
    <w:multiLevelType w:val="hybridMultilevel"/>
    <w:tmpl w:val="B6F68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B81EFC"/>
    <w:multiLevelType w:val="multilevel"/>
    <w:tmpl w:val="DC5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02FF6"/>
    <w:multiLevelType w:val="hybridMultilevel"/>
    <w:tmpl w:val="3CF02E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FE81127"/>
    <w:multiLevelType w:val="multilevel"/>
    <w:tmpl w:val="8792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83F3F"/>
    <w:multiLevelType w:val="multilevel"/>
    <w:tmpl w:val="4E76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65754"/>
    <w:multiLevelType w:val="multilevel"/>
    <w:tmpl w:val="0296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E5C5A"/>
    <w:multiLevelType w:val="multilevel"/>
    <w:tmpl w:val="8A9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B637D"/>
    <w:multiLevelType w:val="hybridMultilevel"/>
    <w:tmpl w:val="D8E6AA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5172995"/>
    <w:multiLevelType w:val="hybridMultilevel"/>
    <w:tmpl w:val="0C2E81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6A92E41"/>
    <w:multiLevelType w:val="multilevel"/>
    <w:tmpl w:val="993C0860"/>
    <w:lvl w:ilvl="0">
      <w:start w:val="1"/>
      <w:numFmt w:val="decimal"/>
      <w:lvlText w:val="%1."/>
      <w:lvlJc w:val="left"/>
      <w:pPr>
        <w:ind w:left="720" w:hanging="360"/>
      </w:pPr>
      <w:rPr>
        <w:rFonts w:hint="default"/>
      </w:rPr>
    </w:lvl>
    <w:lvl w:ilvl="1">
      <w:start w:val="1"/>
      <w:numFmt w:val="bullet"/>
      <w:lvlText w:val=""/>
      <w:lvlJc w:val="left"/>
      <w:pPr>
        <w:ind w:left="1800" w:hanging="720"/>
      </w:pPr>
      <w:rPr>
        <w:rFonts w:ascii="Symbol" w:hAnsi="Symbol" w:hint="default"/>
        <w:color w:val="DB2680"/>
        <w14:textFill>
          <w14:solidFill>
            <w14:srgbClr w14:val="DB2680">
              <w14:alpha w14:val="30000"/>
            </w14:srgbClr>
          </w14:solidFill>
        </w14:textFill>
      </w:rPr>
    </w:lvl>
    <w:lvl w:ilvl="2">
      <w:start w:val="1"/>
      <w:numFmt w:val="low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9621100"/>
    <w:multiLevelType w:val="multilevel"/>
    <w:tmpl w:val="993C0860"/>
    <w:lvl w:ilvl="0">
      <w:start w:val="1"/>
      <w:numFmt w:val="decimal"/>
      <w:lvlText w:val="%1."/>
      <w:lvlJc w:val="left"/>
      <w:pPr>
        <w:ind w:left="720" w:hanging="360"/>
      </w:pPr>
      <w:rPr>
        <w:rFonts w:hint="default"/>
      </w:rPr>
    </w:lvl>
    <w:lvl w:ilvl="1">
      <w:start w:val="1"/>
      <w:numFmt w:val="bullet"/>
      <w:lvlText w:val=""/>
      <w:lvlJc w:val="left"/>
      <w:pPr>
        <w:ind w:left="1800" w:hanging="720"/>
      </w:pPr>
      <w:rPr>
        <w:rFonts w:ascii="Symbol" w:hAnsi="Symbol" w:hint="default"/>
        <w:color w:val="DB2680"/>
        <w14:textFill>
          <w14:solidFill>
            <w14:srgbClr w14:val="DB2680">
              <w14:alpha w14:val="30000"/>
            </w14:srgbClr>
          </w14:solidFill>
        </w14:textFill>
      </w:rPr>
    </w:lvl>
    <w:lvl w:ilvl="2">
      <w:start w:val="1"/>
      <w:numFmt w:val="low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9C7421E"/>
    <w:multiLevelType w:val="multilevel"/>
    <w:tmpl w:val="09E4D802"/>
    <w:lvl w:ilvl="0">
      <w:start w:val="1"/>
      <w:numFmt w:val="decimal"/>
      <w:lvlText w:val="%1."/>
      <w:lvlJc w:val="left"/>
      <w:pPr>
        <w:ind w:left="644" w:hanging="360"/>
      </w:pPr>
      <w:rPr>
        <w:rFonts w:hint="default"/>
        <w:b/>
        <w:bCs/>
        <w:i/>
        <w:iCs/>
      </w:rPr>
    </w:lvl>
    <w:lvl w:ilvl="1">
      <w:start w:val="1"/>
      <w:numFmt w:val="bullet"/>
      <w:lvlText w:val=""/>
      <w:lvlJc w:val="left"/>
      <w:pPr>
        <w:ind w:left="1800" w:hanging="720"/>
      </w:pPr>
      <w:rPr>
        <w:rFonts w:ascii="Symbol" w:hAnsi="Symbol" w:hint="default"/>
        <w:color w:val="000000"/>
        <w14:textFill>
          <w14:solidFill>
            <w14:srgbClr w14:val="000000">
              <w14:alpha w14:val="30000"/>
            </w14:srgbClr>
          </w14:solidFill>
        </w14:textFill>
      </w:rPr>
    </w:lvl>
    <w:lvl w:ilvl="2">
      <w:start w:val="1"/>
      <w:numFmt w:val="low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3B35F1D"/>
    <w:multiLevelType w:val="multilevel"/>
    <w:tmpl w:val="993C0860"/>
    <w:lvl w:ilvl="0">
      <w:start w:val="1"/>
      <w:numFmt w:val="decimal"/>
      <w:lvlText w:val="%1."/>
      <w:lvlJc w:val="left"/>
      <w:pPr>
        <w:ind w:left="720" w:hanging="360"/>
      </w:pPr>
      <w:rPr>
        <w:rFonts w:hint="default"/>
      </w:rPr>
    </w:lvl>
    <w:lvl w:ilvl="1">
      <w:start w:val="1"/>
      <w:numFmt w:val="bullet"/>
      <w:lvlText w:val=""/>
      <w:lvlJc w:val="left"/>
      <w:pPr>
        <w:ind w:left="1800" w:hanging="720"/>
      </w:pPr>
      <w:rPr>
        <w:rFonts w:ascii="Symbol" w:hAnsi="Symbol" w:hint="default"/>
        <w:color w:val="DB2680"/>
        <w14:textFill>
          <w14:solidFill>
            <w14:srgbClr w14:val="DB2680">
              <w14:alpha w14:val="30000"/>
            </w14:srgbClr>
          </w14:solidFill>
        </w14:textFill>
      </w:rPr>
    </w:lvl>
    <w:lvl w:ilvl="2">
      <w:start w:val="1"/>
      <w:numFmt w:val="low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6C400FE"/>
    <w:multiLevelType w:val="hybridMultilevel"/>
    <w:tmpl w:val="6DACF0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A5033D8"/>
    <w:multiLevelType w:val="multilevel"/>
    <w:tmpl w:val="8FBC9364"/>
    <w:lvl w:ilvl="0">
      <w:start w:val="1"/>
      <w:numFmt w:val="decimal"/>
      <w:lvlText w:val="%1."/>
      <w:lvlJc w:val="left"/>
      <w:pPr>
        <w:ind w:left="720" w:hanging="360"/>
      </w:pPr>
      <w:rPr>
        <w:rFonts w:hint="default"/>
      </w:rPr>
    </w:lvl>
    <w:lvl w:ilvl="1">
      <w:start w:val="1"/>
      <w:numFmt w:val="bullet"/>
      <w:lvlText w:val=""/>
      <w:lvlJc w:val="left"/>
      <w:pPr>
        <w:ind w:left="1800" w:hanging="720"/>
      </w:pPr>
      <w:rPr>
        <w:rFonts w:ascii="Symbol" w:hAnsi="Symbol" w:hint="default"/>
        <w:color w:val="000000"/>
        <w14:textFill>
          <w14:solidFill>
            <w14:srgbClr w14:val="000000">
              <w14:alpha w14:val="30000"/>
            </w14:srgbClr>
          </w14:solidFill>
        </w14:textFill>
      </w:rPr>
    </w:lvl>
    <w:lvl w:ilvl="2">
      <w:start w:val="1"/>
      <w:numFmt w:val="low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7C6042F8"/>
    <w:multiLevelType w:val="hybridMultilevel"/>
    <w:tmpl w:val="16481110"/>
    <w:lvl w:ilvl="0" w:tplc="E8860D6A">
      <w:start w:val="19"/>
      <w:numFmt w:val="bullet"/>
      <w:lvlText w:val=""/>
      <w:lvlJc w:val="left"/>
      <w:pPr>
        <w:ind w:left="644" w:hanging="360"/>
      </w:pPr>
      <w:rPr>
        <w:rFonts w:ascii="Wingdings" w:eastAsia="Times New Roman" w:hAnsi="Wingdings"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491068052">
    <w:abstractNumId w:val="9"/>
  </w:num>
  <w:num w:numId="2" w16cid:durableId="168253442">
    <w:abstractNumId w:val="7"/>
  </w:num>
  <w:num w:numId="3" w16cid:durableId="56511284">
    <w:abstractNumId w:val="6"/>
  </w:num>
  <w:num w:numId="4" w16cid:durableId="202862190">
    <w:abstractNumId w:val="5"/>
  </w:num>
  <w:num w:numId="5" w16cid:durableId="1423646684">
    <w:abstractNumId w:val="4"/>
  </w:num>
  <w:num w:numId="6" w16cid:durableId="1260285884">
    <w:abstractNumId w:val="8"/>
  </w:num>
  <w:num w:numId="7" w16cid:durableId="1679311317">
    <w:abstractNumId w:val="3"/>
  </w:num>
  <w:num w:numId="8" w16cid:durableId="1215392945">
    <w:abstractNumId w:val="2"/>
  </w:num>
  <w:num w:numId="9" w16cid:durableId="1390228549">
    <w:abstractNumId w:val="1"/>
  </w:num>
  <w:num w:numId="10" w16cid:durableId="907423768">
    <w:abstractNumId w:val="0"/>
  </w:num>
  <w:num w:numId="11" w16cid:durableId="1054428593">
    <w:abstractNumId w:val="15"/>
  </w:num>
  <w:num w:numId="12" w16cid:durableId="1089809868">
    <w:abstractNumId w:val="20"/>
  </w:num>
  <w:num w:numId="13" w16cid:durableId="1597249459">
    <w:abstractNumId w:val="12"/>
  </w:num>
  <w:num w:numId="14" w16cid:durableId="12344273">
    <w:abstractNumId w:val="16"/>
  </w:num>
  <w:num w:numId="15" w16cid:durableId="273830706">
    <w:abstractNumId w:val="23"/>
  </w:num>
  <w:num w:numId="16" w16cid:durableId="1891647068">
    <w:abstractNumId w:val="17"/>
  </w:num>
  <w:num w:numId="17" w16cid:durableId="1132331788">
    <w:abstractNumId w:val="13"/>
  </w:num>
  <w:num w:numId="18" w16cid:durableId="1433628555">
    <w:abstractNumId w:val="27"/>
  </w:num>
  <w:num w:numId="19" w16cid:durableId="1373773827">
    <w:abstractNumId w:val="22"/>
  </w:num>
  <w:num w:numId="20" w16cid:durableId="640421741">
    <w:abstractNumId w:val="10"/>
  </w:num>
  <w:num w:numId="21" w16cid:durableId="834540734">
    <w:abstractNumId w:val="28"/>
  </w:num>
  <w:num w:numId="22" w16cid:durableId="790592000">
    <w:abstractNumId w:val="26"/>
  </w:num>
  <w:num w:numId="23" w16cid:durableId="2046369746">
    <w:abstractNumId w:val="24"/>
  </w:num>
  <w:num w:numId="24" w16cid:durableId="914899896">
    <w:abstractNumId w:val="11"/>
  </w:num>
  <w:num w:numId="25" w16cid:durableId="1170372124">
    <w:abstractNumId w:val="25"/>
  </w:num>
  <w:num w:numId="26" w16cid:durableId="62260142">
    <w:abstractNumId w:val="21"/>
  </w:num>
  <w:num w:numId="27" w16cid:durableId="1411580044">
    <w:abstractNumId w:val="14"/>
  </w:num>
  <w:num w:numId="28" w16cid:durableId="1116363660">
    <w:abstractNumId w:val="18"/>
  </w:num>
  <w:num w:numId="29" w16cid:durableId="1960600798">
    <w:abstractNumId w:val="19"/>
  </w:num>
  <w:num w:numId="30" w16cid:durableId="1880506157">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0" w:nlCheck="1" w:checkStyle="0"/>
  <w:activeWritingStyle w:appName="MSWord" w:lang="en-US" w:vendorID="64" w:dllVersion="0" w:nlCheck="1" w:checkStyle="0"/>
  <w:activeWritingStyle w:appName="MSWord" w:lang="es-ES" w:vendorID="64" w:dllVersion="4096" w:nlCheck="1" w:checkStyle="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C0"/>
    <w:rsid w:val="00004D20"/>
    <w:rsid w:val="00010CE3"/>
    <w:rsid w:val="00010EFB"/>
    <w:rsid w:val="000115CE"/>
    <w:rsid w:val="00013211"/>
    <w:rsid w:val="00015D73"/>
    <w:rsid w:val="000222F6"/>
    <w:rsid w:val="000311B6"/>
    <w:rsid w:val="00032B18"/>
    <w:rsid w:val="000403E7"/>
    <w:rsid w:val="000415E6"/>
    <w:rsid w:val="00041A3C"/>
    <w:rsid w:val="00042D30"/>
    <w:rsid w:val="00043ED6"/>
    <w:rsid w:val="00052CEE"/>
    <w:rsid w:val="00052DFF"/>
    <w:rsid w:val="00052FF1"/>
    <w:rsid w:val="000557D6"/>
    <w:rsid w:val="00055D34"/>
    <w:rsid w:val="00064235"/>
    <w:rsid w:val="00065134"/>
    <w:rsid w:val="000711CB"/>
    <w:rsid w:val="00071B96"/>
    <w:rsid w:val="00077713"/>
    <w:rsid w:val="000810D1"/>
    <w:rsid w:val="000823ED"/>
    <w:rsid w:val="000828F4"/>
    <w:rsid w:val="00083996"/>
    <w:rsid w:val="00085043"/>
    <w:rsid w:val="0009145D"/>
    <w:rsid w:val="00092594"/>
    <w:rsid w:val="000930CF"/>
    <w:rsid w:val="000932EB"/>
    <w:rsid w:val="0009529A"/>
    <w:rsid w:val="00096529"/>
    <w:rsid w:val="0009666F"/>
    <w:rsid w:val="00096716"/>
    <w:rsid w:val="000967E1"/>
    <w:rsid w:val="0009754A"/>
    <w:rsid w:val="00097577"/>
    <w:rsid w:val="000A1DD2"/>
    <w:rsid w:val="000A4E5F"/>
    <w:rsid w:val="000C183D"/>
    <w:rsid w:val="000C1E89"/>
    <w:rsid w:val="000C2D81"/>
    <w:rsid w:val="000C3242"/>
    <w:rsid w:val="000C3B82"/>
    <w:rsid w:val="000C6DE5"/>
    <w:rsid w:val="000C6E31"/>
    <w:rsid w:val="000C7EC9"/>
    <w:rsid w:val="000C7EF7"/>
    <w:rsid w:val="000D056B"/>
    <w:rsid w:val="000D2476"/>
    <w:rsid w:val="000D2F7C"/>
    <w:rsid w:val="000D3313"/>
    <w:rsid w:val="000D7D49"/>
    <w:rsid w:val="000E094A"/>
    <w:rsid w:val="000E733C"/>
    <w:rsid w:val="000F2D18"/>
    <w:rsid w:val="000F2DC0"/>
    <w:rsid w:val="000F2ED9"/>
    <w:rsid w:val="000F51EC"/>
    <w:rsid w:val="000F6788"/>
    <w:rsid w:val="000F7122"/>
    <w:rsid w:val="000F7383"/>
    <w:rsid w:val="00107C82"/>
    <w:rsid w:val="0011177D"/>
    <w:rsid w:val="001122A3"/>
    <w:rsid w:val="00114190"/>
    <w:rsid w:val="00115BB6"/>
    <w:rsid w:val="0011790C"/>
    <w:rsid w:val="0012161A"/>
    <w:rsid w:val="0012241A"/>
    <w:rsid w:val="00122F94"/>
    <w:rsid w:val="00131D60"/>
    <w:rsid w:val="001376E6"/>
    <w:rsid w:val="00137852"/>
    <w:rsid w:val="001401BD"/>
    <w:rsid w:val="0014168D"/>
    <w:rsid w:val="0014295C"/>
    <w:rsid w:val="001434B2"/>
    <w:rsid w:val="00155D81"/>
    <w:rsid w:val="00156619"/>
    <w:rsid w:val="00162109"/>
    <w:rsid w:val="001625CF"/>
    <w:rsid w:val="001630D2"/>
    <w:rsid w:val="00163537"/>
    <w:rsid w:val="00165820"/>
    <w:rsid w:val="00173423"/>
    <w:rsid w:val="00181101"/>
    <w:rsid w:val="00181123"/>
    <w:rsid w:val="00181BD6"/>
    <w:rsid w:val="00181D50"/>
    <w:rsid w:val="00182041"/>
    <w:rsid w:val="00183AFA"/>
    <w:rsid w:val="00185069"/>
    <w:rsid w:val="00185FD8"/>
    <w:rsid w:val="00190D60"/>
    <w:rsid w:val="0019227C"/>
    <w:rsid w:val="0019286D"/>
    <w:rsid w:val="00195C3D"/>
    <w:rsid w:val="001A17B9"/>
    <w:rsid w:val="001A1D82"/>
    <w:rsid w:val="001A3FBD"/>
    <w:rsid w:val="001A4A12"/>
    <w:rsid w:val="001A579C"/>
    <w:rsid w:val="001A6DD9"/>
    <w:rsid w:val="001B0CE3"/>
    <w:rsid w:val="001B4E49"/>
    <w:rsid w:val="001B689C"/>
    <w:rsid w:val="001B78A9"/>
    <w:rsid w:val="001C0D07"/>
    <w:rsid w:val="001C1966"/>
    <w:rsid w:val="001C3A84"/>
    <w:rsid w:val="001C47B5"/>
    <w:rsid w:val="001C60EA"/>
    <w:rsid w:val="001C6CDD"/>
    <w:rsid w:val="001D626C"/>
    <w:rsid w:val="001D6A11"/>
    <w:rsid w:val="001E01A6"/>
    <w:rsid w:val="001E0297"/>
    <w:rsid w:val="001E115E"/>
    <w:rsid w:val="001E1FF3"/>
    <w:rsid w:val="001E2AA9"/>
    <w:rsid w:val="001F210A"/>
    <w:rsid w:val="001F51E4"/>
    <w:rsid w:val="001F5EB2"/>
    <w:rsid w:val="001F6253"/>
    <w:rsid w:val="001F6678"/>
    <w:rsid w:val="00200635"/>
    <w:rsid w:val="0020736D"/>
    <w:rsid w:val="002100F9"/>
    <w:rsid w:val="00210F6A"/>
    <w:rsid w:val="00211EE8"/>
    <w:rsid w:val="00215F01"/>
    <w:rsid w:val="00223183"/>
    <w:rsid w:val="00223ADA"/>
    <w:rsid w:val="00223E92"/>
    <w:rsid w:val="00231619"/>
    <w:rsid w:val="00232873"/>
    <w:rsid w:val="0023D677"/>
    <w:rsid w:val="00240564"/>
    <w:rsid w:val="00240ED0"/>
    <w:rsid w:val="0024254A"/>
    <w:rsid w:val="002476A6"/>
    <w:rsid w:val="0025273E"/>
    <w:rsid w:val="00253F1F"/>
    <w:rsid w:val="0025433D"/>
    <w:rsid w:val="0025700E"/>
    <w:rsid w:val="00263B4E"/>
    <w:rsid w:val="00263F35"/>
    <w:rsid w:val="00265C54"/>
    <w:rsid w:val="002662B3"/>
    <w:rsid w:val="0027055B"/>
    <w:rsid w:val="00270C82"/>
    <w:rsid w:val="00271A94"/>
    <w:rsid w:val="002754E6"/>
    <w:rsid w:val="00276A3C"/>
    <w:rsid w:val="00276FAD"/>
    <w:rsid w:val="00283363"/>
    <w:rsid w:val="002852F0"/>
    <w:rsid w:val="0028576F"/>
    <w:rsid w:val="00285ECA"/>
    <w:rsid w:val="002915B5"/>
    <w:rsid w:val="00291B1D"/>
    <w:rsid w:val="002943AD"/>
    <w:rsid w:val="002947F8"/>
    <w:rsid w:val="0029587B"/>
    <w:rsid w:val="002A3063"/>
    <w:rsid w:val="002A48CE"/>
    <w:rsid w:val="002A508E"/>
    <w:rsid w:val="002A5908"/>
    <w:rsid w:val="002A788C"/>
    <w:rsid w:val="002B0F6E"/>
    <w:rsid w:val="002B4FA5"/>
    <w:rsid w:val="002B56D5"/>
    <w:rsid w:val="002B749D"/>
    <w:rsid w:val="002B7730"/>
    <w:rsid w:val="002C02FD"/>
    <w:rsid w:val="002C3ADF"/>
    <w:rsid w:val="002C3C22"/>
    <w:rsid w:val="002C7A44"/>
    <w:rsid w:val="002D1391"/>
    <w:rsid w:val="002D3E47"/>
    <w:rsid w:val="002E0877"/>
    <w:rsid w:val="002E0A3C"/>
    <w:rsid w:val="002E49C9"/>
    <w:rsid w:val="002F05E4"/>
    <w:rsid w:val="002F067D"/>
    <w:rsid w:val="002F1A2A"/>
    <w:rsid w:val="002F2657"/>
    <w:rsid w:val="002F3D7D"/>
    <w:rsid w:val="002F4416"/>
    <w:rsid w:val="002F4791"/>
    <w:rsid w:val="002F625F"/>
    <w:rsid w:val="002F6A33"/>
    <w:rsid w:val="002F7005"/>
    <w:rsid w:val="002F7D22"/>
    <w:rsid w:val="00300DBE"/>
    <w:rsid w:val="003179C2"/>
    <w:rsid w:val="00322337"/>
    <w:rsid w:val="00322DF6"/>
    <w:rsid w:val="00323BF4"/>
    <w:rsid w:val="00326984"/>
    <w:rsid w:val="00327713"/>
    <w:rsid w:val="00332960"/>
    <w:rsid w:val="00333C5F"/>
    <w:rsid w:val="003367A4"/>
    <w:rsid w:val="00343230"/>
    <w:rsid w:val="00345D9A"/>
    <w:rsid w:val="003500B8"/>
    <w:rsid w:val="00350384"/>
    <w:rsid w:val="00351665"/>
    <w:rsid w:val="00352A0A"/>
    <w:rsid w:val="003535D2"/>
    <w:rsid w:val="003541BC"/>
    <w:rsid w:val="00356EC7"/>
    <w:rsid w:val="003575B5"/>
    <w:rsid w:val="00360111"/>
    <w:rsid w:val="00360375"/>
    <w:rsid w:val="0036223B"/>
    <w:rsid w:val="00364681"/>
    <w:rsid w:val="00364A49"/>
    <w:rsid w:val="00375D11"/>
    <w:rsid w:val="0038000D"/>
    <w:rsid w:val="0038061C"/>
    <w:rsid w:val="00384E1A"/>
    <w:rsid w:val="00385696"/>
    <w:rsid w:val="003857A5"/>
    <w:rsid w:val="00385ACF"/>
    <w:rsid w:val="00386313"/>
    <w:rsid w:val="00391024"/>
    <w:rsid w:val="003910FE"/>
    <w:rsid w:val="00391D33"/>
    <w:rsid w:val="00394BCA"/>
    <w:rsid w:val="00395456"/>
    <w:rsid w:val="0039765F"/>
    <w:rsid w:val="003A2146"/>
    <w:rsid w:val="003A718A"/>
    <w:rsid w:val="003B013F"/>
    <w:rsid w:val="003B0C00"/>
    <w:rsid w:val="003B2DDE"/>
    <w:rsid w:val="003B2F88"/>
    <w:rsid w:val="003B39E4"/>
    <w:rsid w:val="003B6C61"/>
    <w:rsid w:val="003C3272"/>
    <w:rsid w:val="003C3BC2"/>
    <w:rsid w:val="003D2D00"/>
    <w:rsid w:val="003E076E"/>
    <w:rsid w:val="003E59DD"/>
    <w:rsid w:val="003E6432"/>
    <w:rsid w:val="003E6CA1"/>
    <w:rsid w:val="003E7E46"/>
    <w:rsid w:val="003F057E"/>
    <w:rsid w:val="003F191A"/>
    <w:rsid w:val="003F62D5"/>
    <w:rsid w:val="004022A8"/>
    <w:rsid w:val="00403DCA"/>
    <w:rsid w:val="00404230"/>
    <w:rsid w:val="0040491B"/>
    <w:rsid w:val="00404B04"/>
    <w:rsid w:val="004105C2"/>
    <w:rsid w:val="004124E5"/>
    <w:rsid w:val="00413FD5"/>
    <w:rsid w:val="00414FA5"/>
    <w:rsid w:val="004167DC"/>
    <w:rsid w:val="00417710"/>
    <w:rsid w:val="004208B1"/>
    <w:rsid w:val="004248A7"/>
    <w:rsid w:val="00426B00"/>
    <w:rsid w:val="00434C72"/>
    <w:rsid w:val="00435DDB"/>
    <w:rsid w:val="00437236"/>
    <w:rsid w:val="00437F60"/>
    <w:rsid w:val="004443DC"/>
    <w:rsid w:val="004445F0"/>
    <w:rsid w:val="00447FE6"/>
    <w:rsid w:val="00452B3F"/>
    <w:rsid w:val="0045636F"/>
    <w:rsid w:val="00456435"/>
    <w:rsid w:val="00470489"/>
    <w:rsid w:val="00470F00"/>
    <w:rsid w:val="004746EA"/>
    <w:rsid w:val="004753AA"/>
    <w:rsid w:val="0047596E"/>
    <w:rsid w:val="00477474"/>
    <w:rsid w:val="00477DBD"/>
    <w:rsid w:val="004802BE"/>
    <w:rsid w:val="00480B7F"/>
    <w:rsid w:val="0048304C"/>
    <w:rsid w:val="00483855"/>
    <w:rsid w:val="00484FB0"/>
    <w:rsid w:val="004862B0"/>
    <w:rsid w:val="0048654F"/>
    <w:rsid w:val="00487F97"/>
    <w:rsid w:val="00490AD5"/>
    <w:rsid w:val="0049430B"/>
    <w:rsid w:val="00495E3D"/>
    <w:rsid w:val="0049615B"/>
    <w:rsid w:val="004A0976"/>
    <w:rsid w:val="004A1893"/>
    <w:rsid w:val="004A77B3"/>
    <w:rsid w:val="004B1584"/>
    <w:rsid w:val="004B407D"/>
    <w:rsid w:val="004B50F9"/>
    <w:rsid w:val="004C09B4"/>
    <w:rsid w:val="004C4856"/>
    <w:rsid w:val="004C4A44"/>
    <w:rsid w:val="004D1B8C"/>
    <w:rsid w:val="004D69F6"/>
    <w:rsid w:val="004E18EB"/>
    <w:rsid w:val="004E1B56"/>
    <w:rsid w:val="004E2826"/>
    <w:rsid w:val="004E33FF"/>
    <w:rsid w:val="004E362D"/>
    <w:rsid w:val="004E7C04"/>
    <w:rsid w:val="004F0D60"/>
    <w:rsid w:val="00500970"/>
    <w:rsid w:val="00501184"/>
    <w:rsid w:val="00503A43"/>
    <w:rsid w:val="00505047"/>
    <w:rsid w:val="00510B76"/>
    <w:rsid w:val="00511218"/>
    <w:rsid w:val="005125BB"/>
    <w:rsid w:val="005159E6"/>
    <w:rsid w:val="00517CF8"/>
    <w:rsid w:val="005204A7"/>
    <w:rsid w:val="00520D84"/>
    <w:rsid w:val="0052623A"/>
    <w:rsid w:val="00531FC0"/>
    <w:rsid w:val="00532B2D"/>
    <w:rsid w:val="00537F9C"/>
    <w:rsid w:val="00540E2B"/>
    <w:rsid w:val="00542905"/>
    <w:rsid w:val="00542906"/>
    <w:rsid w:val="005438B8"/>
    <w:rsid w:val="00545E4A"/>
    <w:rsid w:val="0055008E"/>
    <w:rsid w:val="0055205B"/>
    <w:rsid w:val="00554C1C"/>
    <w:rsid w:val="00557589"/>
    <w:rsid w:val="00561C1B"/>
    <w:rsid w:val="0056467A"/>
    <w:rsid w:val="0056745B"/>
    <w:rsid w:val="00570229"/>
    <w:rsid w:val="00571D46"/>
    <w:rsid w:val="00572222"/>
    <w:rsid w:val="00572EC0"/>
    <w:rsid w:val="0057754F"/>
    <w:rsid w:val="005776C3"/>
    <w:rsid w:val="00577D1E"/>
    <w:rsid w:val="00580629"/>
    <w:rsid w:val="00581840"/>
    <w:rsid w:val="00582427"/>
    <w:rsid w:val="0058577E"/>
    <w:rsid w:val="00587992"/>
    <w:rsid w:val="00587A67"/>
    <w:rsid w:val="005905CD"/>
    <w:rsid w:val="005915F7"/>
    <w:rsid w:val="00592FEE"/>
    <w:rsid w:val="005A0BA3"/>
    <w:rsid w:val="005A1149"/>
    <w:rsid w:val="005A1D9C"/>
    <w:rsid w:val="005A22FF"/>
    <w:rsid w:val="005A3411"/>
    <w:rsid w:val="005A6901"/>
    <w:rsid w:val="005B779A"/>
    <w:rsid w:val="005C1145"/>
    <w:rsid w:val="005C1E1B"/>
    <w:rsid w:val="005C6AB6"/>
    <w:rsid w:val="005C7B43"/>
    <w:rsid w:val="005D3DA6"/>
    <w:rsid w:val="005D6F0F"/>
    <w:rsid w:val="005D779E"/>
    <w:rsid w:val="005E0362"/>
    <w:rsid w:val="005E2CA6"/>
    <w:rsid w:val="005E4053"/>
    <w:rsid w:val="005F0717"/>
    <w:rsid w:val="005F54C4"/>
    <w:rsid w:val="005F6716"/>
    <w:rsid w:val="00600828"/>
    <w:rsid w:val="00600C46"/>
    <w:rsid w:val="00603998"/>
    <w:rsid w:val="00603CEC"/>
    <w:rsid w:val="00603FF9"/>
    <w:rsid w:val="00607144"/>
    <w:rsid w:val="006102F6"/>
    <w:rsid w:val="00611B83"/>
    <w:rsid w:val="00614613"/>
    <w:rsid w:val="00615CC4"/>
    <w:rsid w:val="0062009A"/>
    <w:rsid w:val="00621F3E"/>
    <w:rsid w:val="006241A8"/>
    <w:rsid w:val="00625271"/>
    <w:rsid w:val="00626EAD"/>
    <w:rsid w:val="0063112C"/>
    <w:rsid w:val="0063544A"/>
    <w:rsid w:val="00635517"/>
    <w:rsid w:val="00637D3D"/>
    <w:rsid w:val="00650123"/>
    <w:rsid w:val="00650F9E"/>
    <w:rsid w:val="00661909"/>
    <w:rsid w:val="006639BF"/>
    <w:rsid w:val="006671C2"/>
    <w:rsid w:val="00670CFB"/>
    <w:rsid w:val="00672522"/>
    <w:rsid w:val="006728DD"/>
    <w:rsid w:val="006802D2"/>
    <w:rsid w:val="00687186"/>
    <w:rsid w:val="006931F3"/>
    <w:rsid w:val="00693A56"/>
    <w:rsid w:val="00697544"/>
    <w:rsid w:val="00697E32"/>
    <w:rsid w:val="006A2B59"/>
    <w:rsid w:val="006A5A3A"/>
    <w:rsid w:val="006B0479"/>
    <w:rsid w:val="006B5C25"/>
    <w:rsid w:val="006C2B6E"/>
    <w:rsid w:val="006C2BBE"/>
    <w:rsid w:val="006C4979"/>
    <w:rsid w:val="006C7456"/>
    <w:rsid w:val="006D0F77"/>
    <w:rsid w:val="006D1F3B"/>
    <w:rsid w:val="006D3CBC"/>
    <w:rsid w:val="006D57B2"/>
    <w:rsid w:val="006E008A"/>
    <w:rsid w:val="006E0402"/>
    <w:rsid w:val="006E1557"/>
    <w:rsid w:val="006E21E7"/>
    <w:rsid w:val="006E3627"/>
    <w:rsid w:val="006E5C5F"/>
    <w:rsid w:val="006F213E"/>
    <w:rsid w:val="006F2287"/>
    <w:rsid w:val="006F3816"/>
    <w:rsid w:val="006F3C3E"/>
    <w:rsid w:val="006F47CB"/>
    <w:rsid w:val="006F4BD2"/>
    <w:rsid w:val="00701AC2"/>
    <w:rsid w:val="00704006"/>
    <w:rsid w:val="00704D11"/>
    <w:rsid w:val="00707635"/>
    <w:rsid w:val="00710CA0"/>
    <w:rsid w:val="007120AA"/>
    <w:rsid w:val="00713AF7"/>
    <w:rsid w:val="0071629C"/>
    <w:rsid w:val="00723A4C"/>
    <w:rsid w:val="00723F97"/>
    <w:rsid w:val="00730A87"/>
    <w:rsid w:val="00731ACA"/>
    <w:rsid w:val="00733F36"/>
    <w:rsid w:val="00735892"/>
    <w:rsid w:val="0073658B"/>
    <w:rsid w:val="00740E9F"/>
    <w:rsid w:val="00741AB2"/>
    <w:rsid w:val="0074266C"/>
    <w:rsid w:val="00742A1A"/>
    <w:rsid w:val="00744EA9"/>
    <w:rsid w:val="007517DC"/>
    <w:rsid w:val="0075234B"/>
    <w:rsid w:val="00752588"/>
    <w:rsid w:val="00752FC4"/>
    <w:rsid w:val="00754780"/>
    <w:rsid w:val="00755D89"/>
    <w:rsid w:val="00757E9C"/>
    <w:rsid w:val="00760323"/>
    <w:rsid w:val="00765642"/>
    <w:rsid w:val="00767940"/>
    <w:rsid w:val="007728E7"/>
    <w:rsid w:val="007745A3"/>
    <w:rsid w:val="00774AA5"/>
    <w:rsid w:val="0078139F"/>
    <w:rsid w:val="00784309"/>
    <w:rsid w:val="007872A9"/>
    <w:rsid w:val="00787860"/>
    <w:rsid w:val="00792021"/>
    <w:rsid w:val="007978D4"/>
    <w:rsid w:val="007A0FF4"/>
    <w:rsid w:val="007A2296"/>
    <w:rsid w:val="007A2541"/>
    <w:rsid w:val="007A3D58"/>
    <w:rsid w:val="007A4C69"/>
    <w:rsid w:val="007B4C91"/>
    <w:rsid w:val="007C2C8C"/>
    <w:rsid w:val="007C464D"/>
    <w:rsid w:val="007C4DF6"/>
    <w:rsid w:val="007C69D2"/>
    <w:rsid w:val="007D14AF"/>
    <w:rsid w:val="007D6930"/>
    <w:rsid w:val="007D70F7"/>
    <w:rsid w:val="007E0585"/>
    <w:rsid w:val="007E1600"/>
    <w:rsid w:val="007E2CE5"/>
    <w:rsid w:val="007E4365"/>
    <w:rsid w:val="007E5872"/>
    <w:rsid w:val="007E67CF"/>
    <w:rsid w:val="007E7ABC"/>
    <w:rsid w:val="007F3048"/>
    <w:rsid w:val="007F4D0D"/>
    <w:rsid w:val="007F599E"/>
    <w:rsid w:val="007F6B62"/>
    <w:rsid w:val="00800E93"/>
    <w:rsid w:val="008027C4"/>
    <w:rsid w:val="00811836"/>
    <w:rsid w:val="00811F20"/>
    <w:rsid w:val="00811FAF"/>
    <w:rsid w:val="00814609"/>
    <w:rsid w:val="00821CE8"/>
    <w:rsid w:val="00821F8A"/>
    <w:rsid w:val="00824C73"/>
    <w:rsid w:val="00830C5F"/>
    <w:rsid w:val="00830C98"/>
    <w:rsid w:val="00834A33"/>
    <w:rsid w:val="00840E51"/>
    <w:rsid w:val="00841142"/>
    <w:rsid w:val="00841ECB"/>
    <w:rsid w:val="00842813"/>
    <w:rsid w:val="00842C9D"/>
    <w:rsid w:val="008441A8"/>
    <w:rsid w:val="00852DD1"/>
    <w:rsid w:val="00853398"/>
    <w:rsid w:val="008540A3"/>
    <w:rsid w:val="0085697C"/>
    <w:rsid w:val="00857EF2"/>
    <w:rsid w:val="008607F8"/>
    <w:rsid w:val="00862065"/>
    <w:rsid w:val="0086351F"/>
    <w:rsid w:val="008734DD"/>
    <w:rsid w:val="00877E96"/>
    <w:rsid w:val="0088169E"/>
    <w:rsid w:val="00885851"/>
    <w:rsid w:val="008866BB"/>
    <w:rsid w:val="0088731B"/>
    <w:rsid w:val="00887E98"/>
    <w:rsid w:val="00893ED3"/>
    <w:rsid w:val="00894670"/>
    <w:rsid w:val="00896B70"/>
    <w:rsid w:val="00896EE1"/>
    <w:rsid w:val="008A2698"/>
    <w:rsid w:val="008A6F07"/>
    <w:rsid w:val="008A7F7A"/>
    <w:rsid w:val="008B058F"/>
    <w:rsid w:val="008B0C14"/>
    <w:rsid w:val="008B3C4C"/>
    <w:rsid w:val="008B504F"/>
    <w:rsid w:val="008B6F32"/>
    <w:rsid w:val="008B7AF0"/>
    <w:rsid w:val="008C1482"/>
    <w:rsid w:val="008C325B"/>
    <w:rsid w:val="008C32D7"/>
    <w:rsid w:val="008C3E3E"/>
    <w:rsid w:val="008C4814"/>
    <w:rsid w:val="008C558A"/>
    <w:rsid w:val="008C739A"/>
    <w:rsid w:val="008D0AA7"/>
    <w:rsid w:val="008D1FAB"/>
    <w:rsid w:val="008D30CD"/>
    <w:rsid w:val="008D34B8"/>
    <w:rsid w:val="008D6165"/>
    <w:rsid w:val="008D6F90"/>
    <w:rsid w:val="008E15C9"/>
    <w:rsid w:val="008E2987"/>
    <w:rsid w:val="008E3EB0"/>
    <w:rsid w:val="008E41E6"/>
    <w:rsid w:val="008F0656"/>
    <w:rsid w:val="008F20FA"/>
    <w:rsid w:val="008F2449"/>
    <w:rsid w:val="008F32D9"/>
    <w:rsid w:val="008F3F66"/>
    <w:rsid w:val="00903330"/>
    <w:rsid w:val="00903BDD"/>
    <w:rsid w:val="009045F9"/>
    <w:rsid w:val="00904975"/>
    <w:rsid w:val="00906147"/>
    <w:rsid w:val="00910909"/>
    <w:rsid w:val="00910B9E"/>
    <w:rsid w:val="00912A0A"/>
    <w:rsid w:val="009139BC"/>
    <w:rsid w:val="009149CC"/>
    <w:rsid w:val="00920D89"/>
    <w:rsid w:val="00921D5F"/>
    <w:rsid w:val="00922172"/>
    <w:rsid w:val="00922D02"/>
    <w:rsid w:val="009239F0"/>
    <w:rsid w:val="00926287"/>
    <w:rsid w:val="0092648A"/>
    <w:rsid w:val="00927AB6"/>
    <w:rsid w:val="00930FDE"/>
    <w:rsid w:val="00935418"/>
    <w:rsid w:val="00936230"/>
    <w:rsid w:val="00940219"/>
    <w:rsid w:val="00940813"/>
    <w:rsid w:val="00945C6E"/>
    <w:rsid w:val="00945EF3"/>
    <w:rsid w:val="00946CCB"/>
    <w:rsid w:val="00947959"/>
    <w:rsid w:val="00950F0D"/>
    <w:rsid w:val="00956492"/>
    <w:rsid w:val="00957E50"/>
    <w:rsid w:val="00961049"/>
    <w:rsid w:val="009613B8"/>
    <w:rsid w:val="0097180F"/>
    <w:rsid w:val="00972F89"/>
    <w:rsid w:val="009744A3"/>
    <w:rsid w:val="00977EC1"/>
    <w:rsid w:val="00977F7E"/>
    <w:rsid w:val="009811C9"/>
    <w:rsid w:val="00981C1F"/>
    <w:rsid w:val="00983CFC"/>
    <w:rsid w:val="00984391"/>
    <w:rsid w:val="00984F33"/>
    <w:rsid w:val="00986282"/>
    <w:rsid w:val="00987006"/>
    <w:rsid w:val="0099322A"/>
    <w:rsid w:val="00994963"/>
    <w:rsid w:val="00995048"/>
    <w:rsid w:val="0099667C"/>
    <w:rsid w:val="009A06AE"/>
    <w:rsid w:val="009A09EA"/>
    <w:rsid w:val="009A4E2D"/>
    <w:rsid w:val="009A663E"/>
    <w:rsid w:val="009A7D96"/>
    <w:rsid w:val="009B0DAE"/>
    <w:rsid w:val="009B7BDC"/>
    <w:rsid w:val="009C28B3"/>
    <w:rsid w:val="009C7445"/>
    <w:rsid w:val="009D2D67"/>
    <w:rsid w:val="009D6CAF"/>
    <w:rsid w:val="009E0308"/>
    <w:rsid w:val="009E2572"/>
    <w:rsid w:val="009E6902"/>
    <w:rsid w:val="009F4E2E"/>
    <w:rsid w:val="009F72D1"/>
    <w:rsid w:val="00A008D9"/>
    <w:rsid w:val="00A0140B"/>
    <w:rsid w:val="00A02791"/>
    <w:rsid w:val="00A02A11"/>
    <w:rsid w:val="00A0670B"/>
    <w:rsid w:val="00A07C50"/>
    <w:rsid w:val="00A12BE6"/>
    <w:rsid w:val="00A20C59"/>
    <w:rsid w:val="00A20D91"/>
    <w:rsid w:val="00A3204F"/>
    <w:rsid w:val="00A34BA6"/>
    <w:rsid w:val="00A36262"/>
    <w:rsid w:val="00A41856"/>
    <w:rsid w:val="00A41E98"/>
    <w:rsid w:val="00A4611B"/>
    <w:rsid w:val="00A4665E"/>
    <w:rsid w:val="00A4682B"/>
    <w:rsid w:val="00A525D6"/>
    <w:rsid w:val="00A52FAE"/>
    <w:rsid w:val="00A53345"/>
    <w:rsid w:val="00A54211"/>
    <w:rsid w:val="00A54CFF"/>
    <w:rsid w:val="00A56423"/>
    <w:rsid w:val="00A57882"/>
    <w:rsid w:val="00A62AD5"/>
    <w:rsid w:val="00A63FC6"/>
    <w:rsid w:val="00A662A9"/>
    <w:rsid w:val="00A67A42"/>
    <w:rsid w:val="00A72949"/>
    <w:rsid w:val="00A763AE"/>
    <w:rsid w:val="00A81887"/>
    <w:rsid w:val="00A82B3F"/>
    <w:rsid w:val="00A8393C"/>
    <w:rsid w:val="00A85589"/>
    <w:rsid w:val="00A862AD"/>
    <w:rsid w:val="00A92E12"/>
    <w:rsid w:val="00A9452C"/>
    <w:rsid w:val="00AA04A6"/>
    <w:rsid w:val="00AA7985"/>
    <w:rsid w:val="00AB045F"/>
    <w:rsid w:val="00AB160C"/>
    <w:rsid w:val="00AB4B8E"/>
    <w:rsid w:val="00AB668A"/>
    <w:rsid w:val="00AC1A84"/>
    <w:rsid w:val="00AC5E17"/>
    <w:rsid w:val="00AC6982"/>
    <w:rsid w:val="00AC6C3F"/>
    <w:rsid w:val="00AD0074"/>
    <w:rsid w:val="00AD6189"/>
    <w:rsid w:val="00AD7855"/>
    <w:rsid w:val="00AE2958"/>
    <w:rsid w:val="00AE6E76"/>
    <w:rsid w:val="00AF0DDF"/>
    <w:rsid w:val="00AF2EB3"/>
    <w:rsid w:val="00AF6239"/>
    <w:rsid w:val="00B02EA7"/>
    <w:rsid w:val="00B04A31"/>
    <w:rsid w:val="00B07023"/>
    <w:rsid w:val="00B075C5"/>
    <w:rsid w:val="00B1423F"/>
    <w:rsid w:val="00B15FCF"/>
    <w:rsid w:val="00B16FEB"/>
    <w:rsid w:val="00B20CC6"/>
    <w:rsid w:val="00B224B7"/>
    <w:rsid w:val="00B266EA"/>
    <w:rsid w:val="00B26A7D"/>
    <w:rsid w:val="00B35ADF"/>
    <w:rsid w:val="00B3648B"/>
    <w:rsid w:val="00B4455E"/>
    <w:rsid w:val="00B44AEF"/>
    <w:rsid w:val="00B44F67"/>
    <w:rsid w:val="00B45352"/>
    <w:rsid w:val="00B46D73"/>
    <w:rsid w:val="00B47E25"/>
    <w:rsid w:val="00B47FCB"/>
    <w:rsid w:val="00B5200D"/>
    <w:rsid w:val="00B5528F"/>
    <w:rsid w:val="00B555F9"/>
    <w:rsid w:val="00B573A0"/>
    <w:rsid w:val="00B57416"/>
    <w:rsid w:val="00B63133"/>
    <w:rsid w:val="00B634EA"/>
    <w:rsid w:val="00B6535C"/>
    <w:rsid w:val="00B71689"/>
    <w:rsid w:val="00B84666"/>
    <w:rsid w:val="00B9336F"/>
    <w:rsid w:val="00B94E5E"/>
    <w:rsid w:val="00B9557C"/>
    <w:rsid w:val="00B96656"/>
    <w:rsid w:val="00B9695E"/>
    <w:rsid w:val="00B96ADE"/>
    <w:rsid w:val="00B97739"/>
    <w:rsid w:val="00B97E93"/>
    <w:rsid w:val="00BA03AD"/>
    <w:rsid w:val="00BA0742"/>
    <w:rsid w:val="00BA266D"/>
    <w:rsid w:val="00BA29EB"/>
    <w:rsid w:val="00BA4BF5"/>
    <w:rsid w:val="00BA65B8"/>
    <w:rsid w:val="00BA7D1F"/>
    <w:rsid w:val="00BB20AE"/>
    <w:rsid w:val="00BB388C"/>
    <w:rsid w:val="00BB6B71"/>
    <w:rsid w:val="00BC0F0A"/>
    <w:rsid w:val="00BC345C"/>
    <w:rsid w:val="00BC3834"/>
    <w:rsid w:val="00BC38C0"/>
    <w:rsid w:val="00BC3C6D"/>
    <w:rsid w:val="00BC43A9"/>
    <w:rsid w:val="00BC535B"/>
    <w:rsid w:val="00BC7012"/>
    <w:rsid w:val="00BD47E4"/>
    <w:rsid w:val="00BD73D0"/>
    <w:rsid w:val="00BE07DB"/>
    <w:rsid w:val="00BE1E49"/>
    <w:rsid w:val="00BE35C6"/>
    <w:rsid w:val="00BE35DE"/>
    <w:rsid w:val="00BE53CE"/>
    <w:rsid w:val="00BE733B"/>
    <w:rsid w:val="00BE7E96"/>
    <w:rsid w:val="00BE7F56"/>
    <w:rsid w:val="00BF1813"/>
    <w:rsid w:val="00BF502E"/>
    <w:rsid w:val="00BF56BE"/>
    <w:rsid w:val="00BF64E8"/>
    <w:rsid w:val="00C00317"/>
    <w:rsid w:val="00C0390E"/>
    <w:rsid w:val="00C03F0B"/>
    <w:rsid w:val="00C06952"/>
    <w:rsid w:val="00C11980"/>
    <w:rsid w:val="00C200BE"/>
    <w:rsid w:val="00C27DB6"/>
    <w:rsid w:val="00C30116"/>
    <w:rsid w:val="00C32E99"/>
    <w:rsid w:val="00C32FD4"/>
    <w:rsid w:val="00C342FB"/>
    <w:rsid w:val="00C3431F"/>
    <w:rsid w:val="00C41415"/>
    <w:rsid w:val="00C416CB"/>
    <w:rsid w:val="00C4390B"/>
    <w:rsid w:val="00C44636"/>
    <w:rsid w:val="00C45209"/>
    <w:rsid w:val="00C45297"/>
    <w:rsid w:val="00C45542"/>
    <w:rsid w:val="00C52C98"/>
    <w:rsid w:val="00C53FA8"/>
    <w:rsid w:val="00C56B4A"/>
    <w:rsid w:val="00C64D2F"/>
    <w:rsid w:val="00C675A0"/>
    <w:rsid w:val="00C7435E"/>
    <w:rsid w:val="00C77287"/>
    <w:rsid w:val="00C805C4"/>
    <w:rsid w:val="00C807EC"/>
    <w:rsid w:val="00C81093"/>
    <w:rsid w:val="00C817F9"/>
    <w:rsid w:val="00C87B8E"/>
    <w:rsid w:val="00C9204E"/>
    <w:rsid w:val="00C92979"/>
    <w:rsid w:val="00C92C0E"/>
    <w:rsid w:val="00C93A86"/>
    <w:rsid w:val="00C95456"/>
    <w:rsid w:val="00C9704C"/>
    <w:rsid w:val="00CA209A"/>
    <w:rsid w:val="00CA21A4"/>
    <w:rsid w:val="00CA41BA"/>
    <w:rsid w:val="00CA5759"/>
    <w:rsid w:val="00CA64DA"/>
    <w:rsid w:val="00CA76CD"/>
    <w:rsid w:val="00CA7CDC"/>
    <w:rsid w:val="00CB0126"/>
    <w:rsid w:val="00CB0CB9"/>
    <w:rsid w:val="00CB3515"/>
    <w:rsid w:val="00CB6700"/>
    <w:rsid w:val="00CB69A5"/>
    <w:rsid w:val="00CC3A5E"/>
    <w:rsid w:val="00CC6917"/>
    <w:rsid w:val="00CD30B2"/>
    <w:rsid w:val="00CD5297"/>
    <w:rsid w:val="00CD5FE6"/>
    <w:rsid w:val="00CE0105"/>
    <w:rsid w:val="00CE06E0"/>
    <w:rsid w:val="00CE1F5D"/>
    <w:rsid w:val="00CE52CE"/>
    <w:rsid w:val="00CE5BA7"/>
    <w:rsid w:val="00CE625B"/>
    <w:rsid w:val="00CF220F"/>
    <w:rsid w:val="00CF28BC"/>
    <w:rsid w:val="00CF3B36"/>
    <w:rsid w:val="00CF4796"/>
    <w:rsid w:val="00CF4BE0"/>
    <w:rsid w:val="00CF6039"/>
    <w:rsid w:val="00CF65BC"/>
    <w:rsid w:val="00CF7180"/>
    <w:rsid w:val="00CF7270"/>
    <w:rsid w:val="00CF795C"/>
    <w:rsid w:val="00D017BB"/>
    <w:rsid w:val="00D021A1"/>
    <w:rsid w:val="00D02500"/>
    <w:rsid w:val="00D04123"/>
    <w:rsid w:val="00D05F2B"/>
    <w:rsid w:val="00D1006F"/>
    <w:rsid w:val="00D1555B"/>
    <w:rsid w:val="00D16503"/>
    <w:rsid w:val="00D16AF9"/>
    <w:rsid w:val="00D20F49"/>
    <w:rsid w:val="00D217FD"/>
    <w:rsid w:val="00D27171"/>
    <w:rsid w:val="00D27C52"/>
    <w:rsid w:val="00D30405"/>
    <w:rsid w:val="00D400C4"/>
    <w:rsid w:val="00D42EBF"/>
    <w:rsid w:val="00D42F92"/>
    <w:rsid w:val="00D45482"/>
    <w:rsid w:val="00D46655"/>
    <w:rsid w:val="00D47E2E"/>
    <w:rsid w:val="00D52E4C"/>
    <w:rsid w:val="00D542EB"/>
    <w:rsid w:val="00D55B7F"/>
    <w:rsid w:val="00D57B64"/>
    <w:rsid w:val="00D60973"/>
    <w:rsid w:val="00D62BFD"/>
    <w:rsid w:val="00D63DB8"/>
    <w:rsid w:val="00D66E98"/>
    <w:rsid w:val="00D67FB3"/>
    <w:rsid w:val="00D71D47"/>
    <w:rsid w:val="00D76059"/>
    <w:rsid w:val="00D80540"/>
    <w:rsid w:val="00D829F5"/>
    <w:rsid w:val="00D842F3"/>
    <w:rsid w:val="00D86376"/>
    <w:rsid w:val="00D92C3C"/>
    <w:rsid w:val="00D93496"/>
    <w:rsid w:val="00D958F2"/>
    <w:rsid w:val="00DA10A9"/>
    <w:rsid w:val="00DA2926"/>
    <w:rsid w:val="00DA634A"/>
    <w:rsid w:val="00DB19D6"/>
    <w:rsid w:val="00DB63B3"/>
    <w:rsid w:val="00DC5DA9"/>
    <w:rsid w:val="00DC7840"/>
    <w:rsid w:val="00DD616C"/>
    <w:rsid w:val="00DD6E5A"/>
    <w:rsid w:val="00DE05B2"/>
    <w:rsid w:val="00DE4EE3"/>
    <w:rsid w:val="00DF2E5A"/>
    <w:rsid w:val="00DF478A"/>
    <w:rsid w:val="00DF77FB"/>
    <w:rsid w:val="00E014CA"/>
    <w:rsid w:val="00E02B4A"/>
    <w:rsid w:val="00E05BA0"/>
    <w:rsid w:val="00E05E2E"/>
    <w:rsid w:val="00E07352"/>
    <w:rsid w:val="00E103C9"/>
    <w:rsid w:val="00E1148B"/>
    <w:rsid w:val="00E12D52"/>
    <w:rsid w:val="00E2080D"/>
    <w:rsid w:val="00E2147E"/>
    <w:rsid w:val="00E21AAC"/>
    <w:rsid w:val="00E2429B"/>
    <w:rsid w:val="00E27A74"/>
    <w:rsid w:val="00E30D10"/>
    <w:rsid w:val="00E3288B"/>
    <w:rsid w:val="00E332AA"/>
    <w:rsid w:val="00E34691"/>
    <w:rsid w:val="00E35616"/>
    <w:rsid w:val="00E50E6A"/>
    <w:rsid w:val="00E55673"/>
    <w:rsid w:val="00E55A85"/>
    <w:rsid w:val="00E55EAA"/>
    <w:rsid w:val="00E6126B"/>
    <w:rsid w:val="00E61E7C"/>
    <w:rsid w:val="00E6265C"/>
    <w:rsid w:val="00E63FE1"/>
    <w:rsid w:val="00E75725"/>
    <w:rsid w:val="00E765AC"/>
    <w:rsid w:val="00E812F2"/>
    <w:rsid w:val="00E83634"/>
    <w:rsid w:val="00E8401E"/>
    <w:rsid w:val="00E849B9"/>
    <w:rsid w:val="00E87108"/>
    <w:rsid w:val="00E87200"/>
    <w:rsid w:val="00E8750E"/>
    <w:rsid w:val="00E92D3C"/>
    <w:rsid w:val="00E93092"/>
    <w:rsid w:val="00E94A5E"/>
    <w:rsid w:val="00EA364A"/>
    <w:rsid w:val="00EA754C"/>
    <w:rsid w:val="00EB2442"/>
    <w:rsid w:val="00EB29B6"/>
    <w:rsid w:val="00EB46F3"/>
    <w:rsid w:val="00EB5435"/>
    <w:rsid w:val="00EB56DA"/>
    <w:rsid w:val="00EB6E82"/>
    <w:rsid w:val="00EB7967"/>
    <w:rsid w:val="00EC1C1A"/>
    <w:rsid w:val="00EC1E8D"/>
    <w:rsid w:val="00EC36EA"/>
    <w:rsid w:val="00EC4D31"/>
    <w:rsid w:val="00ED0342"/>
    <w:rsid w:val="00ED1539"/>
    <w:rsid w:val="00ED1679"/>
    <w:rsid w:val="00ED2188"/>
    <w:rsid w:val="00ED76D2"/>
    <w:rsid w:val="00EE13AC"/>
    <w:rsid w:val="00EE392F"/>
    <w:rsid w:val="00EF0F25"/>
    <w:rsid w:val="00EF1F5B"/>
    <w:rsid w:val="00EF282E"/>
    <w:rsid w:val="00EF312C"/>
    <w:rsid w:val="00EF362A"/>
    <w:rsid w:val="00EF75D7"/>
    <w:rsid w:val="00F0039E"/>
    <w:rsid w:val="00F024AB"/>
    <w:rsid w:val="00F05341"/>
    <w:rsid w:val="00F11FDA"/>
    <w:rsid w:val="00F13BAE"/>
    <w:rsid w:val="00F23192"/>
    <w:rsid w:val="00F23BAC"/>
    <w:rsid w:val="00F24069"/>
    <w:rsid w:val="00F247A6"/>
    <w:rsid w:val="00F26EE3"/>
    <w:rsid w:val="00F3278F"/>
    <w:rsid w:val="00F339A9"/>
    <w:rsid w:val="00F34EAA"/>
    <w:rsid w:val="00F36B30"/>
    <w:rsid w:val="00F40A11"/>
    <w:rsid w:val="00F40C8D"/>
    <w:rsid w:val="00F42D69"/>
    <w:rsid w:val="00F458B1"/>
    <w:rsid w:val="00F46000"/>
    <w:rsid w:val="00F46A8F"/>
    <w:rsid w:val="00F46DE0"/>
    <w:rsid w:val="00F46F6A"/>
    <w:rsid w:val="00F5493F"/>
    <w:rsid w:val="00F55F71"/>
    <w:rsid w:val="00F70163"/>
    <w:rsid w:val="00F71C0E"/>
    <w:rsid w:val="00F71D73"/>
    <w:rsid w:val="00F73DCD"/>
    <w:rsid w:val="00F763B1"/>
    <w:rsid w:val="00F76F75"/>
    <w:rsid w:val="00F770E5"/>
    <w:rsid w:val="00F8032E"/>
    <w:rsid w:val="00F82724"/>
    <w:rsid w:val="00F82A94"/>
    <w:rsid w:val="00F82F49"/>
    <w:rsid w:val="00F846DF"/>
    <w:rsid w:val="00F84E2F"/>
    <w:rsid w:val="00F8732D"/>
    <w:rsid w:val="00F9058D"/>
    <w:rsid w:val="00F90672"/>
    <w:rsid w:val="00F9261C"/>
    <w:rsid w:val="00F92AB8"/>
    <w:rsid w:val="00F95126"/>
    <w:rsid w:val="00F96170"/>
    <w:rsid w:val="00FA055A"/>
    <w:rsid w:val="00FA34A7"/>
    <w:rsid w:val="00FA402E"/>
    <w:rsid w:val="00FA4FA6"/>
    <w:rsid w:val="00FB49C2"/>
    <w:rsid w:val="00FB5A7C"/>
    <w:rsid w:val="00FB6DEF"/>
    <w:rsid w:val="00FB74F6"/>
    <w:rsid w:val="00FB7577"/>
    <w:rsid w:val="00FB7A3D"/>
    <w:rsid w:val="00FC1229"/>
    <w:rsid w:val="00FC2361"/>
    <w:rsid w:val="00FC468C"/>
    <w:rsid w:val="00FC4970"/>
    <w:rsid w:val="00FC673B"/>
    <w:rsid w:val="00FD2031"/>
    <w:rsid w:val="00FD28B8"/>
    <w:rsid w:val="00FD4910"/>
    <w:rsid w:val="00FD5C9D"/>
    <w:rsid w:val="00FE0CE2"/>
    <w:rsid w:val="00FE2438"/>
    <w:rsid w:val="00FE3C63"/>
    <w:rsid w:val="00FF07E6"/>
    <w:rsid w:val="00FF4878"/>
    <w:rsid w:val="00FF7215"/>
    <w:rsid w:val="01609B6E"/>
    <w:rsid w:val="02DED6F0"/>
    <w:rsid w:val="07C6DF6C"/>
    <w:rsid w:val="0B4AE380"/>
    <w:rsid w:val="0DCBA8B9"/>
    <w:rsid w:val="0E3044E2"/>
    <w:rsid w:val="0F3B03B6"/>
    <w:rsid w:val="11B65807"/>
    <w:rsid w:val="124F16DB"/>
    <w:rsid w:val="146466F5"/>
    <w:rsid w:val="154302C7"/>
    <w:rsid w:val="15ECF8AE"/>
    <w:rsid w:val="1865A954"/>
    <w:rsid w:val="19E0FC3B"/>
    <w:rsid w:val="1AAF4344"/>
    <w:rsid w:val="1BFAA903"/>
    <w:rsid w:val="1C02AE49"/>
    <w:rsid w:val="1C823DD2"/>
    <w:rsid w:val="1F0F67B9"/>
    <w:rsid w:val="21AE3DA7"/>
    <w:rsid w:val="23565845"/>
    <w:rsid w:val="23D5A76C"/>
    <w:rsid w:val="27714551"/>
    <w:rsid w:val="2943009A"/>
    <w:rsid w:val="2AA5F77C"/>
    <w:rsid w:val="2DB175C6"/>
    <w:rsid w:val="2F82FD06"/>
    <w:rsid w:val="3023A99D"/>
    <w:rsid w:val="34595B34"/>
    <w:rsid w:val="3877C2CC"/>
    <w:rsid w:val="3DC13440"/>
    <w:rsid w:val="3EE36151"/>
    <w:rsid w:val="4138D599"/>
    <w:rsid w:val="425E095B"/>
    <w:rsid w:val="4661FFDC"/>
    <w:rsid w:val="49EEE36E"/>
    <w:rsid w:val="4A942163"/>
    <w:rsid w:val="4BFB229D"/>
    <w:rsid w:val="4F727800"/>
    <w:rsid w:val="5484313F"/>
    <w:rsid w:val="556E579B"/>
    <w:rsid w:val="5C6431D7"/>
    <w:rsid w:val="5CB8222B"/>
    <w:rsid w:val="5D1CBBFC"/>
    <w:rsid w:val="5DA670A0"/>
    <w:rsid w:val="5E929243"/>
    <w:rsid w:val="6276FBA6"/>
    <w:rsid w:val="657E3AE9"/>
    <w:rsid w:val="695F5D63"/>
    <w:rsid w:val="6D7BC95D"/>
    <w:rsid w:val="6E9E90A9"/>
    <w:rsid w:val="71FB4EFC"/>
    <w:rsid w:val="72763BB7"/>
    <w:rsid w:val="739D0E1C"/>
    <w:rsid w:val="77B2731F"/>
    <w:rsid w:val="7C61C263"/>
    <w:rsid w:val="7D4E0FF2"/>
    <w:rsid w:val="7FEFC1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F168F"/>
  <w15:chartTrackingRefBased/>
  <w15:docId w15:val="{3733DD20-C1BA-4156-AD54-85D59771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5463E" w:themeColor="text2" w:themeShade="BF"/>
        <w:sz w:val="22"/>
        <w:szCs w:val="22"/>
        <w:lang w:val="es-ES" w:eastAsia="en-US" w:bidi="ar-SA"/>
      </w:rPr>
    </w:rPrDefault>
    <w:pPrDefault>
      <w:pPr>
        <w:spacing w:after="300" w:line="276"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8D4"/>
    <w:pPr>
      <w:spacing w:after="0" w:line="0" w:lineRule="atLeast"/>
      <w:contextualSpacing/>
    </w:pPr>
    <w:rPr>
      <w:rFonts w:ascii="Arial" w:hAnsi="Arial"/>
      <w:color w:val="auto"/>
    </w:rPr>
  </w:style>
  <w:style w:type="paragraph" w:styleId="Ttulo1">
    <w:name w:val="heading 1"/>
    <w:basedOn w:val="Normal"/>
    <w:next w:val="Normal"/>
    <w:link w:val="Ttulo1Car"/>
    <w:autoRedefine/>
    <w:uiPriority w:val="9"/>
    <w:unhideWhenUsed/>
    <w:qFormat/>
    <w:rsid w:val="007C464D"/>
    <w:pPr>
      <w:keepNext/>
      <w:keepLines/>
      <w:spacing w:before="480"/>
      <w:outlineLvl w:val="0"/>
    </w:pPr>
    <w:rPr>
      <w:rFonts w:ascii="Source Sans Pro" w:eastAsiaTheme="majorEastAsia" w:hAnsi="Source Sans Pro" w:cstheme="majorBidi"/>
      <w:b/>
      <w:bCs/>
      <w:color w:val="DB2680"/>
      <w:sz w:val="28"/>
      <w:szCs w:val="28"/>
    </w:rPr>
  </w:style>
  <w:style w:type="paragraph" w:styleId="Ttulo2">
    <w:name w:val="heading 2"/>
    <w:basedOn w:val="Normal"/>
    <w:next w:val="Normal"/>
    <w:link w:val="Ttulo2Car"/>
    <w:uiPriority w:val="9"/>
    <w:unhideWhenUsed/>
    <w:qFormat/>
    <w:rsid w:val="007C464D"/>
    <w:pPr>
      <w:keepNext/>
      <w:keepLines/>
      <w:spacing w:before="200"/>
      <w:outlineLvl w:val="1"/>
    </w:pPr>
    <w:rPr>
      <w:rFonts w:eastAsiaTheme="majorEastAsia" w:cstheme="majorBidi"/>
      <w:b/>
      <w:bCs/>
      <w:color w:val="262626" w:themeColor="text1" w:themeTint="D9"/>
      <w:szCs w:val="26"/>
    </w:rPr>
  </w:style>
  <w:style w:type="paragraph" w:styleId="Ttulo3">
    <w:name w:val="heading 3"/>
    <w:basedOn w:val="Normal"/>
    <w:next w:val="Normal"/>
    <w:link w:val="Ttulo3Car"/>
    <w:autoRedefine/>
    <w:uiPriority w:val="9"/>
    <w:unhideWhenUsed/>
    <w:qFormat/>
    <w:rsid w:val="007C464D"/>
    <w:pPr>
      <w:keepNext/>
      <w:keepLines/>
      <w:spacing w:before="40"/>
      <w:outlineLvl w:val="2"/>
    </w:pPr>
    <w:rPr>
      <w:rFonts w:eastAsiaTheme="majorEastAsia" w:cstheme="majorBidi"/>
      <w:b/>
      <w:bCs/>
      <w:color w:val="413A32" w:themeColor="background2" w:themeShade="40"/>
      <w:szCs w:val="24"/>
    </w:rPr>
  </w:style>
  <w:style w:type="paragraph" w:styleId="Ttulo4">
    <w:name w:val="heading 4"/>
    <w:basedOn w:val="Normal"/>
    <w:next w:val="Normal"/>
    <w:link w:val="Ttulo4Car"/>
    <w:uiPriority w:val="9"/>
    <w:semiHidden/>
    <w:unhideWhenUsed/>
    <w:qFormat/>
    <w:rsid w:val="00572222"/>
    <w:pPr>
      <w:keepNext/>
      <w:keepLines/>
      <w:spacing w:before="40"/>
      <w:outlineLvl w:val="3"/>
    </w:pPr>
    <w:rPr>
      <w:rFonts w:asciiTheme="majorHAnsi" w:eastAsiaTheme="majorEastAsia" w:hAnsiTheme="majorHAnsi" w:cstheme="majorBidi"/>
      <w:i/>
      <w:iCs/>
      <w:color w:val="CA2C0F" w:themeColor="accent1" w:themeShade="BF"/>
    </w:rPr>
  </w:style>
  <w:style w:type="paragraph" w:styleId="Ttulo5">
    <w:name w:val="heading 5"/>
    <w:basedOn w:val="Normal"/>
    <w:next w:val="Normal"/>
    <w:link w:val="Ttulo5Car"/>
    <w:uiPriority w:val="9"/>
    <w:semiHidden/>
    <w:unhideWhenUsed/>
    <w:qFormat/>
    <w:rsid w:val="00572222"/>
    <w:pPr>
      <w:keepNext/>
      <w:keepLines/>
      <w:spacing w:before="40"/>
      <w:outlineLvl w:val="4"/>
    </w:pPr>
    <w:rPr>
      <w:rFonts w:asciiTheme="majorHAnsi" w:eastAsiaTheme="majorEastAsia" w:hAnsiTheme="majorHAnsi" w:cstheme="majorBidi"/>
      <w:color w:val="CA2C0F" w:themeColor="accent1" w:themeShade="BF"/>
    </w:rPr>
  </w:style>
  <w:style w:type="paragraph" w:styleId="Ttulo6">
    <w:name w:val="heading 6"/>
    <w:basedOn w:val="Normal"/>
    <w:next w:val="Normal"/>
    <w:link w:val="Ttulo6Car"/>
    <w:uiPriority w:val="9"/>
    <w:semiHidden/>
    <w:unhideWhenUsed/>
    <w:qFormat/>
    <w:rsid w:val="00572222"/>
    <w:pPr>
      <w:keepNext/>
      <w:keepLines/>
      <w:spacing w:before="40"/>
      <w:outlineLvl w:val="5"/>
    </w:pPr>
    <w:rPr>
      <w:rFonts w:asciiTheme="majorHAnsi" w:eastAsiaTheme="majorEastAsia" w:hAnsiTheme="majorHAnsi" w:cstheme="majorBidi"/>
      <w:color w:val="861D0A" w:themeColor="accent1" w:themeShade="7F"/>
    </w:rPr>
  </w:style>
  <w:style w:type="paragraph" w:styleId="Ttulo7">
    <w:name w:val="heading 7"/>
    <w:basedOn w:val="Normal"/>
    <w:next w:val="Normal"/>
    <w:link w:val="Ttulo7Car"/>
    <w:uiPriority w:val="9"/>
    <w:semiHidden/>
    <w:unhideWhenUsed/>
    <w:qFormat/>
    <w:rsid w:val="00572222"/>
    <w:pPr>
      <w:keepNext/>
      <w:keepLines/>
      <w:spacing w:before="40"/>
      <w:outlineLvl w:val="6"/>
    </w:pPr>
    <w:rPr>
      <w:rFonts w:asciiTheme="majorHAnsi" w:eastAsiaTheme="majorEastAsia" w:hAnsiTheme="majorHAnsi" w:cstheme="majorBidi"/>
      <w:i/>
      <w:iCs/>
      <w:color w:val="861D0A" w:themeColor="accent1" w:themeShade="7F"/>
    </w:rPr>
  </w:style>
  <w:style w:type="paragraph" w:styleId="Ttulo8">
    <w:name w:val="heading 8"/>
    <w:basedOn w:val="Normal"/>
    <w:next w:val="Normal"/>
    <w:link w:val="Ttulo8Car"/>
    <w:uiPriority w:val="9"/>
    <w:semiHidden/>
    <w:unhideWhenUsed/>
    <w:qFormat/>
    <w:rsid w:val="00572222"/>
    <w:pPr>
      <w:keepNext/>
      <w:keepLines/>
      <w:spacing w:before="4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572222"/>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63133"/>
    <w:pPr>
      <w:spacing w:line="240" w:lineRule="auto"/>
    </w:pPr>
  </w:style>
  <w:style w:type="character" w:customStyle="1" w:styleId="EncabezadoCar">
    <w:name w:val="Encabezado Car"/>
    <w:basedOn w:val="Fuentedeprrafopredeter"/>
    <w:link w:val="Encabezado"/>
    <w:uiPriority w:val="99"/>
    <w:rsid w:val="00B63133"/>
    <w:rPr>
      <w:sz w:val="22"/>
    </w:rPr>
  </w:style>
  <w:style w:type="paragraph" w:styleId="Piedepgina">
    <w:name w:val="footer"/>
    <w:basedOn w:val="Normal"/>
    <w:link w:val="PiedepginaCar"/>
    <w:uiPriority w:val="99"/>
    <w:unhideWhenUsed/>
    <w:rsid w:val="00BC0F0A"/>
    <w:pPr>
      <w:spacing w:line="240" w:lineRule="auto"/>
      <w:ind w:left="-720" w:right="-720"/>
      <w:jc w:val="center"/>
    </w:pPr>
    <w:rPr>
      <w:rFonts w:asciiTheme="majorHAnsi" w:hAnsiTheme="majorHAnsi"/>
      <w:color w:val="276B64" w:themeColor="accent2" w:themeShade="80"/>
    </w:rPr>
  </w:style>
  <w:style w:type="character" w:customStyle="1" w:styleId="PiedepginaCar">
    <w:name w:val="Pie de página Car"/>
    <w:basedOn w:val="Fuentedeprrafopredeter"/>
    <w:link w:val="Piedepgina"/>
    <w:uiPriority w:val="99"/>
    <w:rsid w:val="00BC0F0A"/>
    <w:rPr>
      <w:rFonts w:asciiTheme="majorHAnsi" w:hAnsiTheme="majorHAnsi"/>
      <w:color w:val="276B64" w:themeColor="accent2" w:themeShade="80"/>
    </w:rPr>
  </w:style>
  <w:style w:type="character" w:styleId="Textodelmarcadordeposicin">
    <w:name w:val="Placeholder Text"/>
    <w:basedOn w:val="Fuentedeprrafopredeter"/>
    <w:uiPriority w:val="99"/>
    <w:semiHidden/>
    <w:rsid w:val="00912A0A"/>
    <w:rPr>
      <w:color w:val="7E7465" w:themeColor="accent5" w:themeShade="BF"/>
      <w:sz w:val="22"/>
    </w:rPr>
  </w:style>
  <w:style w:type="paragraph" w:customStyle="1" w:styleId="Nombre">
    <w:name w:val="Nombre"/>
    <w:basedOn w:val="Normal"/>
    <w:uiPriority w:val="1"/>
    <w:qFormat/>
    <w:rsid w:val="000F51EC"/>
    <w:pPr>
      <w:spacing w:line="240" w:lineRule="auto"/>
    </w:pPr>
    <w:rPr>
      <w:rFonts w:asciiTheme="majorHAnsi" w:hAnsiTheme="majorHAnsi"/>
      <w:color w:val="276B64" w:themeColor="accent2" w:themeShade="80"/>
      <w:sz w:val="48"/>
      <w:szCs w:val="48"/>
    </w:rPr>
  </w:style>
  <w:style w:type="paragraph" w:customStyle="1" w:styleId="Informacindecontacto">
    <w:name w:val="Información de contacto"/>
    <w:basedOn w:val="Normal"/>
    <w:uiPriority w:val="3"/>
    <w:qFormat/>
    <w:rsid w:val="000F51EC"/>
    <w:pPr>
      <w:jc w:val="right"/>
    </w:pPr>
    <w:rPr>
      <w:rFonts w:asciiTheme="majorHAnsi" w:hAnsiTheme="majorHAnsi"/>
      <w:color w:val="276B64" w:themeColor="accent2" w:themeShade="80"/>
      <w:szCs w:val="18"/>
    </w:rPr>
  </w:style>
  <w:style w:type="paragraph" w:styleId="Fecha">
    <w:name w:val="Date"/>
    <w:basedOn w:val="Normal"/>
    <w:next w:val="Saludo"/>
    <w:link w:val="FechaCar"/>
    <w:uiPriority w:val="4"/>
    <w:unhideWhenUsed/>
    <w:qFormat/>
    <w:pPr>
      <w:spacing w:before="720" w:after="960"/>
    </w:pPr>
  </w:style>
  <w:style w:type="character" w:customStyle="1" w:styleId="FechaCar">
    <w:name w:val="Fecha Car"/>
    <w:basedOn w:val="Fuentedeprrafopredeter"/>
    <w:link w:val="Fecha"/>
    <w:uiPriority w:val="4"/>
    <w:rsid w:val="00752FC4"/>
  </w:style>
  <w:style w:type="paragraph" w:styleId="Cierre">
    <w:name w:val="Closing"/>
    <w:basedOn w:val="Normal"/>
    <w:next w:val="Firma"/>
    <w:link w:val="CierreCar"/>
    <w:uiPriority w:val="6"/>
    <w:unhideWhenUsed/>
    <w:qFormat/>
    <w:pPr>
      <w:spacing w:after="40" w:line="240" w:lineRule="auto"/>
    </w:pPr>
  </w:style>
  <w:style w:type="character" w:customStyle="1" w:styleId="CierreCar">
    <w:name w:val="Cierre Car"/>
    <w:basedOn w:val="Fuentedeprrafopredeter"/>
    <w:link w:val="Cierre"/>
    <w:uiPriority w:val="6"/>
    <w:rsid w:val="00752FC4"/>
  </w:style>
  <w:style w:type="character" w:customStyle="1" w:styleId="Ttulo1Car">
    <w:name w:val="Título 1 Car"/>
    <w:basedOn w:val="Fuentedeprrafopredeter"/>
    <w:link w:val="Ttulo1"/>
    <w:uiPriority w:val="9"/>
    <w:rsid w:val="007C464D"/>
    <w:rPr>
      <w:rFonts w:ascii="Source Sans Pro" w:eastAsiaTheme="majorEastAsia" w:hAnsi="Source Sans Pro" w:cstheme="majorBidi"/>
      <w:b/>
      <w:bCs/>
      <w:color w:val="DB2680"/>
      <w:sz w:val="28"/>
      <w:szCs w:val="28"/>
    </w:rPr>
  </w:style>
  <w:style w:type="character" w:customStyle="1" w:styleId="Ttulo2Car">
    <w:name w:val="Título 2 Car"/>
    <w:basedOn w:val="Fuentedeprrafopredeter"/>
    <w:link w:val="Ttulo2"/>
    <w:uiPriority w:val="9"/>
    <w:rsid w:val="007C464D"/>
    <w:rPr>
      <w:rFonts w:ascii="Arial" w:eastAsiaTheme="majorEastAsia" w:hAnsi="Arial" w:cstheme="majorBidi"/>
      <w:b/>
      <w:bCs/>
      <w:color w:val="262626" w:themeColor="text1" w:themeTint="D9"/>
      <w:szCs w:val="26"/>
    </w:rPr>
  </w:style>
  <w:style w:type="table" w:styleId="Tablaconcuadrcula">
    <w:name w:val="Table Grid"/>
    <w:basedOn w:val="Tablanormal"/>
    <w:uiPriority w:val="39"/>
    <w:rsid w:val="00512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72222"/>
    <w:pPr>
      <w:spacing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572222"/>
    <w:rPr>
      <w:rFonts w:ascii="Segoe UI" w:hAnsi="Segoe UI" w:cs="Segoe UI"/>
      <w:kern w:val="16"/>
      <w:sz w:val="22"/>
      <w:szCs w:val="18"/>
      <w14:ligatures w14:val="standardContextual"/>
      <w14:numForm w14:val="oldStyle"/>
      <w14:numSpacing w14:val="proportional"/>
      <w14:cntxtAlts/>
    </w:rPr>
  </w:style>
  <w:style w:type="paragraph" w:styleId="Bibliografa">
    <w:name w:val="Bibliography"/>
    <w:basedOn w:val="Normal"/>
    <w:next w:val="Normal"/>
    <w:uiPriority w:val="37"/>
    <w:semiHidden/>
    <w:unhideWhenUsed/>
    <w:rsid w:val="00572222"/>
  </w:style>
  <w:style w:type="paragraph" w:styleId="Textodebloque">
    <w:name w:val="Block Text"/>
    <w:basedOn w:val="Normal"/>
    <w:uiPriority w:val="99"/>
    <w:semiHidden/>
    <w:unhideWhenUsed/>
    <w:rsid w:val="000F51EC"/>
    <w:pPr>
      <w:pBdr>
        <w:top w:val="single" w:sz="2" w:space="10" w:color="F05133" w:themeColor="accent1" w:frame="1"/>
        <w:left w:val="single" w:sz="2" w:space="10" w:color="F05133" w:themeColor="accent1" w:frame="1"/>
        <w:bottom w:val="single" w:sz="2" w:space="10" w:color="F05133" w:themeColor="accent1" w:frame="1"/>
        <w:right w:val="single" w:sz="2" w:space="10" w:color="F05133" w:themeColor="accent1" w:frame="1"/>
      </w:pBdr>
      <w:ind w:left="1152" w:right="1152"/>
    </w:pPr>
    <w:rPr>
      <w:rFonts w:eastAsiaTheme="minorEastAsia"/>
      <w:i/>
      <w:iCs/>
      <w:color w:val="CA2C0F" w:themeColor="accent1" w:themeShade="BF"/>
    </w:rPr>
  </w:style>
  <w:style w:type="paragraph" w:styleId="Textoindependiente">
    <w:name w:val="Body Text"/>
    <w:basedOn w:val="Normal"/>
    <w:link w:val="TextoindependienteCar"/>
    <w:uiPriority w:val="99"/>
    <w:semiHidden/>
    <w:unhideWhenUsed/>
    <w:rsid w:val="00572222"/>
    <w:pPr>
      <w:spacing w:after="120"/>
    </w:pPr>
  </w:style>
  <w:style w:type="character" w:customStyle="1" w:styleId="TextoindependienteCar">
    <w:name w:val="Texto independiente Car"/>
    <w:basedOn w:val="Fuentedeprrafopredeter"/>
    <w:link w:val="Textoindependiente"/>
    <w:uiPriority w:val="99"/>
    <w:semiHidden/>
    <w:rsid w:val="00572222"/>
    <w:rPr>
      <w:kern w:val="16"/>
      <w:sz w:val="22"/>
      <w14:ligatures w14:val="standardContextual"/>
      <w14:numForm w14:val="oldStyle"/>
      <w14:numSpacing w14:val="proportional"/>
      <w14:cntxtAlts/>
    </w:rPr>
  </w:style>
  <w:style w:type="paragraph" w:styleId="Textoindependiente2">
    <w:name w:val="Body Text 2"/>
    <w:basedOn w:val="Normal"/>
    <w:link w:val="Textoindependiente2Car"/>
    <w:uiPriority w:val="99"/>
    <w:semiHidden/>
    <w:unhideWhenUsed/>
    <w:rsid w:val="00572222"/>
    <w:pPr>
      <w:spacing w:after="120" w:line="480" w:lineRule="auto"/>
    </w:pPr>
  </w:style>
  <w:style w:type="character" w:customStyle="1" w:styleId="Textoindependiente2Car">
    <w:name w:val="Texto independiente 2 Car"/>
    <w:basedOn w:val="Fuentedeprrafopredeter"/>
    <w:link w:val="Textoindependiente2"/>
    <w:uiPriority w:val="99"/>
    <w:semiHidden/>
    <w:rsid w:val="00572222"/>
    <w:rPr>
      <w:kern w:val="16"/>
      <w:sz w:val="22"/>
      <w14:ligatures w14:val="standardContextual"/>
      <w14:numForm w14:val="oldStyle"/>
      <w14:numSpacing w14:val="proportional"/>
      <w14:cntxtAlts/>
    </w:rPr>
  </w:style>
  <w:style w:type="paragraph" w:styleId="Textoindependiente3">
    <w:name w:val="Body Text 3"/>
    <w:basedOn w:val="Normal"/>
    <w:link w:val="Textoindependiente3Car"/>
    <w:uiPriority w:val="99"/>
    <w:semiHidden/>
    <w:unhideWhenUsed/>
    <w:rsid w:val="00572222"/>
    <w:pPr>
      <w:spacing w:after="120"/>
    </w:pPr>
    <w:rPr>
      <w:szCs w:val="16"/>
    </w:rPr>
  </w:style>
  <w:style w:type="character" w:customStyle="1" w:styleId="Textoindependiente3Car">
    <w:name w:val="Texto independiente 3 Car"/>
    <w:basedOn w:val="Fuentedeprrafopredeter"/>
    <w:link w:val="Textoindependiente3"/>
    <w:uiPriority w:val="99"/>
    <w:semiHidden/>
    <w:rsid w:val="00572222"/>
    <w:rPr>
      <w:kern w:val="16"/>
      <w:sz w:val="22"/>
      <w:szCs w:val="16"/>
      <w14:ligatures w14:val="standardContextual"/>
      <w14:numForm w14:val="oldStyle"/>
      <w14:numSpacing w14:val="proportional"/>
      <w14:cntxtAlts/>
    </w:rPr>
  </w:style>
  <w:style w:type="paragraph" w:styleId="Textoindependienteprimerasangra">
    <w:name w:val="Body Text First Indent"/>
    <w:basedOn w:val="Textoindependiente"/>
    <w:link w:val="TextoindependienteprimerasangraCar"/>
    <w:uiPriority w:val="99"/>
    <w:semiHidden/>
    <w:unhideWhenUsed/>
    <w:rsid w:val="00572222"/>
    <w:pPr>
      <w:spacing w:after="3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572222"/>
    <w:rPr>
      <w:kern w:val="16"/>
      <w:sz w:val="22"/>
      <w14:ligatures w14:val="standardContextual"/>
      <w14:numForm w14:val="oldStyle"/>
      <w14:numSpacing w14:val="proportional"/>
      <w14:cntxtAlts/>
    </w:rPr>
  </w:style>
  <w:style w:type="paragraph" w:styleId="Sangradetextonormal">
    <w:name w:val="Body Text Indent"/>
    <w:basedOn w:val="Normal"/>
    <w:link w:val="SangradetextonormalCar"/>
    <w:uiPriority w:val="99"/>
    <w:semiHidden/>
    <w:unhideWhenUsed/>
    <w:rsid w:val="00572222"/>
    <w:pPr>
      <w:spacing w:after="120"/>
      <w:ind w:left="360"/>
    </w:pPr>
  </w:style>
  <w:style w:type="character" w:customStyle="1" w:styleId="SangradetextonormalCar">
    <w:name w:val="Sangría de texto normal Car"/>
    <w:basedOn w:val="Fuentedeprrafopredeter"/>
    <w:link w:val="Sangradetextonormal"/>
    <w:uiPriority w:val="99"/>
    <w:semiHidden/>
    <w:rsid w:val="00572222"/>
    <w:rPr>
      <w:kern w:val="16"/>
      <w:sz w:val="22"/>
      <w14:ligatures w14:val="standardContextual"/>
      <w14:numForm w14:val="oldStyle"/>
      <w14:numSpacing w14:val="proportional"/>
      <w14:cntxtAlts/>
    </w:rPr>
  </w:style>
  <w:style w:type="paragraph" w:styleId="Textoindependienteprimerasangra2">
    <w:name w:val="Body Text First Indent 2"/>
    <w:basedOn w:val="Sangradetextonormal"/>
    <w:link w:val="Textoindependienteprimerasangra2Car"/>
    <w:uiPriority w:val="99"/>
    <w:semiHidden/>
    <w:unhideWhenUsed/>
    <w:rsid w:val="00572222"/>
    <w:pPr>
      <w:spacing w:after="3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72222"/>
    <w:rPr>
      <w:kern w:val="16"/>
      <w:sz w:val="22"/>
      <w14:ligatures w14:val="standardContextual"/>
      <w14:numForm w14:val="oldStyle"/>
      <w14:numSpacing w14:val="proportional"/>
      <w14:cntxtAlts/>
    </w:rPr>
  </w:style>
  <w:style w:type="paragraph" w:styleId="Sangra2detindependiente">
    <w:name w:val="Body Text Indent 2"/>
    <w:basedOn w:val="Normal"/>
    <w:link w:val="Sangra2detindependienteCar"/>
    <w:uiPriority w:val="99"/>
    <w:semiHidden/>
    <w:unhideWhenUsed/>
    <w:rsid w:val="00572222"/>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572222"/>
    <w:rPr>
      <w:kern w:val="16"/>
      <w:sz w:val="22"/>
      <w14:ligatures w14:val="standardContextual"/>
      <w14:numForm w14:val="oldStyle"/>
      <w14:numSpacing w14:val="proportional"/>
      <w14:cntxtAlts/>
    </w:rPr>
  </w:style>
  <w:style w:type="paragraph" w:styleId="Sangra3detindependiente">
    <w:name w:val="Body Text Indent 3"/>
    <w:basedOn w:val="Normal"/>
    <w:link w:val="Sangra3detindependienteCar"/>
    <w:uiPriority w:val="99"/>
    <w:semiHidden/>
    <w:unhideWhenUsed/>
    <w:rsid w:val="00572222"/>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572222"/>
    <w:rPr>
      <w:kern w:val="16"/>
      <w:sz w:val="22"/>
      <w:szCs w:val="16"/>
      <w14:ligatures w14:val="standardContextual"/>
      <w14:numForm w14:val="oldStyle"/>
      <w14:numSpacing w14:val="proportional"/>
      <w14:cntxtAlts/>
    </w:rPr>
  </w:style>
  <w:style w:type="character" w:styleId="Ttulodellibro">
    <w:name w:val="Book Title"/>
    <w:basedOn w:val="Fuentedeprrafopredeter"/>
    <w:uiPriority w:val="33"/>
    <w:semiHidden/>
    <w:qFormat/>
    <w:rsid w:val="00572222"/>
    <w:rPr>
      <w:b/>
      <w:bCs/>
      <w:i/>
      <w:iCs/>
      <w:spacing w:val="5"/>
      <w:sz w:val="22"/>
    </w:rPr>
  </w:style>
  <w:style w:type="paragraph" w:styleId="Descripcin">
    <w:name w:val="caption"/>
    <w:basedOn w:val="Normal"/>
    <w:next w:val="Normal"/>
    <w:uiPriority w:val="35"/>
    <w:unhideWhenUsed/>
    <w:qFormat/>
    <w:rsid w:val="00572222"/>
    <w:pPr>
      <w:spacing w:after="200" w:line="240" w:lineRule="auto"/>
    </w:pPr>
    <w:rPr>
      <w:i/>
      <w:iCs/>
      <w:color w:val="725E54" w:themeColor="text2"/>
      <w:szCs w:val="18"/>
    </w:rPr>
  </w:style>
  <w:style w:type="table" w:styleId="Cuadrculavistosa">
    <w:name w:val="Colorful Grid"/>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BD6" w:themeFill="accent1" w:themeFillTint="33"/>
    </w:tcPr>
    <w:tblStylePr w:type="firstRow">
      <w:rPr>
        <w:b/>
        <w:bCs/>
      </w:rPr>
      <w:tblPr/>
      <w:tcPr>
        <w:shd w:val="clear" w:color="auto" w:fill="F9B9AD" w:themeFill="accent1" w:themeFillTint="66"/>
      </w:tcPr>
    </w:tblStylePr>
    <w:tblStylePr w:type="lastRow">
      <w:rPr>
        <w:b/>
        <w:bCs/>
        <w:color w:val="000000" w:themeColor="text1"/>
      </w:rPr>
      <w:tblPr/>
      <w:tcPr>
        <w:shd w:val="clear" w:color="auto" w:fill="F9B9AD" w:themeFill="accent1" w:themeFillTint="66"/>
      </w:tcPr>
    </w:tblStylePr>
    <w:tblStylePr w:type="firstCol">
      <w:rPr>
        <w:color w:val="FFFFFF" w:themeColor="background1"/>
      </w:rPr>
      <w:tblPr/>
      <w:tcPr>
        <w:shd w:val="clear" w:color="auto" w:fill="CA2C0F" w:themeFill="accent1" w:themeFillShade="BF"/>
      </w:tcPr>
    </w:tblStylePr>
    <w:tblStylePr w:type="lastCol">
      <w:rPr>
        <w:color w:val="FFFFFF" w:themeColor="background1"/>
      </w:rPr>
      <w:tblPr/>
      <w:tcPr>
        <w:shd w:val="clear" w:color="auto" w:fill="CA2C0F" w:themeFill="accent1" w:themeFillShade="BF"/>
      </w:tcPr>
    </w:tblStylePr>
    <w:tblStylePr w:type="band1Vert">
      <w:tblPr/>
      <w:tcPr>
        <w:shd w:val="clear" w:color="auto" w:fill="F7A799" w:themeFill="accent1" w:themeFillTint="7F"/>
      </w:tcPr>
    </w:tblStylePr>
    <w:tblStylePr w:type="band1Horz">
      <w:tblPr/>
      <w:tcPr>
        <w:shd w:val="clear" w:color="auto" w:fill="F7A799" w:themeFill="accent1" w:themeFillTint="7F"/>
      </w:tcPr>
    </w:tblStylePr>
  </w:style>
  <w:style w:type="table" w:styleId="Cuadrculavistosa-nfasis2">
    <w:name w:val="Colorful Grid Accent 2"/>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F3F1" w:themeFill="accent2" w:themeFillTint="33"/>
    </w:tcPr>
    <w:tblStylePr w:type="firstRow">
      <w:rPr>
        <w:b/>
        <w:bCs/>
      </w:rPr>
      <w:tblPr/>
      <w:tcPr>
        <w:shd w:val="clear" w:color="auto" w:fill="BFE7E3" w:themeFill="accent2" w:themeFillTint="66"/>
      </w:tcPr>
    </w:tblStylePr>
    <w:tblStylePr w:type="lastRow">
      <w:rPr>
        <w:b/>
        <w:bCs/>
        <w:color w:val="000000" w:themeColor="text1"/>
      </w:rPr>
      <w:tblPr/>
      <w:tcPr>
        <w:shd w:val="clear" w:color="auto" w:fill="BFE7E3" w:themeFill="accent2" w:themeFillTint="66"/>
      </w:tcPr>
    </w:tblStylePr>
    <w:tblStylePr w:type="firstCol">
      <w:rPr>
        <w:color w:val="FFFFFF" w:themeColor="background1"/>
      </w:rPr>
      <w:tblPr/>
      <w:tcPr>
        <w:shd w:val="clear" w:color="auto" w:fill="3AA095" w:themeFill="accent2" w:themeFillShade="BF"/>
      </w:tcPr>
    </w:tblStylePr>
    <w:tblStylePr w:type="lastCol">
      <w:rPr>
        <w:color w:val="FFFFFF" w:themeColor="background1"/>
      </w:rPr>
      <w:tblPr/>
      <w:tcPr>
        <w:shd w:val="clear" w:color="auto" w:fill="3AA095" w:themeFill="accent2" w:themeFillShade="BF"/>
      </w:tcPr>
    </w:tblStylePr>
    <w:tblStylePr w:type="band1Vert">
      <w:tblPr/>
      <w:tcPr>
        <w:shd w:val="clear" w:color="auto" w:fill="AFE2DC" w:themeFill="accent2" w:themeFillTint="7F"/>
      </w:tcPr>
    </w:tblStylePr>
    <w:tblStylePr w:type="band1Horz">
      <w:tblPr/>
      <w:tcPr>
        <w:shd w:val="clear" w:color="auto" w:fill="AFE2DC" w:themeFill="accent2" w:themeFillTint="7F"/>
      </w:tcPr>
    </w:tblStylePr>
  </w:style>
  <w:style w:type="table" w:styleId="Cuadrculavistosa-nfasis3">
    <w:name w:val="Colorful Grid Accent 3"/>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F8DB" w:themeFill="accent3" w:themeFillTint="33"/>
    </w:tcPr>
    <w:tblStylePr w:type="firstRow">
      <w:rPr>
        <w:b/>
        <w:bCs/>
      </w:rPr>
      <w:tblPr/>
      <w:tcPr>
        <w:shd w:val="clear" w:color="auto" w:fill="EEF2B8" w:themeFill="accent3" w:themeFillTint="66"/>
      </w:tcPr>
    </w:tblStylePr>
    <w:tblStylePr w:type="lastRow">
      <w:rPr>
        <w:b/>
        <w:bCs/>
        <w:color w:val="000000" w:themeColor="text1"/>
      </w:rPr>
      <w:tblPr/>
      <w:tcPr>
        <w:shd w:val="clear" w:color="auto" w:fill="EEF2B8" w:themeFill="accent3" w:themeFillTint="66"/>
      </w:tcPr>
    </w:tblStylePr>
    <w:tblStylePr w:type="firstCol">
      <w:rPr>
        <w:color w:val="FFFFFF" w:themeColor="background1"/>
      </w:rPr>
      <w:tblPr/>
      <w:tcPr>
        <w:shd w:val="clear" w:color="auto" w:fill="B3C021" w:themeFill="accent3" w:themeFillShade="BF"/>
      </w:tcPr>
    </w:tblStylePr>
    <w:tblStylePr w:type="lastCol">
      <w:rPr>
        <w:color w:val="FFFFFF" w:themeColor="background1"/>
      </w:rPr>
      <w:tblPr/>
      <w:tcPr>
        <w:shd w:val="clear" w:color="auto" w:fill="B3C021" w:themeFill="accent3" w:themeFillShade="BF"/>
      </w:tcPr>
    </w:tblStylePr>
    <w:tblStylePr w:type="band1Vert">
      <w:tblPr/>
      <w:tcPr>
        <w:shd w:val="clear" w:color="auto" w:fill="E9EFA6" w:themeFill="accent3" w:themeFillTint="7F"/>
      </w:tcPr>
    </w:tblStylePr>
    <w:tblStylePr w:type="band1Horz">
      <w:tblPr/>
      <w:tcPr>
        <w:shd w:val="clear" w:color="auto" w:fill="E9EFA6" w:themeFill="accent3" w:themeFillTint="7F"/>
      </w:tcPr>
    </w:tblStylePr>
  </w:style>
  <w:style w:type="table" w:styleId="Cuadrculavistosa-nfasis4">
    <w:name w:val="Colorful Grid Accent 4"/>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3F8" w:themeFill="accent4" w:themeFillTint="33"/>
    </w:tcPr>
    <w:tblStylePr w:type="firstRow">
      <w:rPr>
        <w:b/>
        <w:bCs/>
      </w:rPr>
      <w:tblPr/>
      <w:tcPr>
        <w:shd w:val="clear" w:color="auto" w:fill="B3E7F1" w:themeFill="accent4" w:themeFillTint="66"/>
      </w:tcPr>
    </w:tblStylePr>
    <w:tblStylePr w:type="lastRow">
      <w:rPr>
        <w:b/>
        <w:bCs/>
        <w:color w:val="000000" w:themeColor="text1"/>
      </w:rPr>
      <w:tblPr/>
      <w:tcPr>
        <w:shd w:val="clear" w:color="auto" w:fill="B3E7F1" w:themeFill="accent4" w:themeFillTint="66"/>
      </w:tcPr>
    </w:tblStylePr>
    <w:tblStylePr w:type="firstCol">
      <w:rPr>
        <w:color w:val="FFFFFF" w:themeColor="background1"/>
      </w:rPr>
      <w:tblPr/>
      <w:tcPr>
        <w:shd w:val="clear" w:color="auto" w:fill="209DB5" w:themeFill="accent4" w:themeFillShade="BF"/>
      </w:tcPr>
    </w:tblStylePr>
    <w:tblStylePr w:type="lastCol">
      <w:rPr>
        <w:color w:val="FFFFFF" w:themeColor="background1"/>
      </w:rPr>
      <w:tblPr/>
      <w:tcPr>
        <w:shd w:val="clear" w:color="auto" w:fill="209DB5" w:themeFill="accent4" w:themeFillShade="BF"/>
      </w:tcPr>
    </w:tblStylePr>
    <w:tblStylePr w:type="band1Vert">
      <w:tblPr/>
      <w:tcPr>
        <w:shd w:val="clear" w:color="auto" w:fill="A0E1EE" w:themeFill="accent4" w:themeFillTint="7F"/>
      </w:tcPr>
    </w:tblStylePr>
    <w:tblStylePr w:type="band1Horz">
      <w:tblPr/>
      <w:tcPr>
        <w:shd w:val="clear" w:color="auto" w:fill="A0E1EE" w:themeFill="accent4" w:themeFillTint="7F"/>
      </w:tcPr>
    </w:tblStylePr>
  </w:style>
  <w:style w:type="table" w:styleId="Cuadrculavistosa-nfasis5">
    <w:name w:val="Colorful Grid Accent 5"/>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BE8" w:themeFill="accent5" w:themeFillTint="33"/>
    </w:tcPr>
    <w:tblStylePr w:type="firstRow">
      <w:rPr>
        <w:b/>
        <w:bCs/>
      </w:rPr>
      <w:tblPr/>
      <w:tcPr>
        <w:shd w:val="clear" w:color="auto" w:fill="DAD7D1" w:themeFill="accent5" w:themeFillTint="66"/>
      </w:tcPr>
    </w:tblStylePr>
    <w:tblStylePr w:type="lastRow">
      <w:rPr>
        <w:b/>
        <w:bCs/>
        <w:color w:val="000000" w:themeColor="text1"/>
      </w:rPr>
      <w:tblPr/>
      <w:tcPr>
        <w:shd w:val="clear" w:color="auto" w:fill="DAD7D1" w:themeFill="accent5" w:themeFillTint="66"/>
      </w:tcPr>
    </w:tblStylePr>
    <w:tblStylePr w:type="firstCol">
      <w:rPr>
        <w:color w:val="FFFFFF" w:themeColor="background1"/>
      </w:rPr>
      <w:tblPr/>
      <w:tcPr>
        <w:shd w:val="clear" w:color="auto" w:fill="7E7465" w:themeFill="accent5" w:themeFillShade="BF"/>
      </w:tcPr>
    </w:tblStylePr>
    <w:tblStylePr w:type="lastCol">
      <w:rPr>
        <w:color w:val="FFFFFF" w:themeColor="background1"/>
      </w:rPr>
      <w:tblPr/>
      <w:tcPr>
        <w:shd w:val="clear" w:color="auto" w:fill="7E7465" w:themeFill="accent5" w:themeFillShade="BF"/>
      </w:tcPr>
    </w:tblStylePr>
    <w:tblStylePr w:type="band1Vert">
      <w:tblPr/>
      <w:tcPr>
        <w:shd w:val="clear" w:color="auto" w:fill="D1CDC6" w:themeFill="accent5" w:themeFillTint="7F"/>
      </w:tcPr>
    </w:tblStylePr>
    <w:tblStylePr w:type="band1Horz">
      <w:tblPr/>
      <w:tcPr>
        <w:shd w:val="clear" w:color="auto" w:fill="D1CDC6" w:themeFill="accent5" w:themeFillTint="7F"/>
      </w:tcPr>
    </w:tblStylePr>
  </w:style>
  <w:style w:type="table" w:styleId="Cuadrculavistosa-nfasis6">
    <w:name w:val="Colorful Grid Accent 6"/>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DAD6" w:themeFill="accent6" w:themeFillTint="33"/>
    </w:tcPr>
    <w:tblStylePr w:type="firstRow">
      <w:rPr>
        <w:b/>
        <w:bCs/>
      </w:rPr>
      <w:tblPr/>
      <w:tcPr>
        <w:shd w:val="clear" w:color="auto" w:fill="C3B5AE" w:themeFill="accent6" w:themeFillTint="66"/>
      </w:tcPr>
    </w:tblStylePr>
    <w:tblStylePr w:type="lastRow">
      <w:rPr>
        <w:b/>
        <w:bCs/>
        <w:color w:val="000000" w:themeColor="text1"/>
      </w:rPr>
      <w:tblPr/>
      <w:tcPr>
        <w:shd w:val="clear" w:color="auto" w:fill="C3B5AE" w:themeFill="accent6" w:themeFillTint="66"/>
      </w:tcPr>
    </w:tblStylePr>
    <w:tblStylePr w:type="firstCol">
      <w:rPr>
        <w:color w:val="FFFFFF" w:themeColor="background1"/>
      </w:rPr>
      <w:tblPr/>
      <w:tcPr>
        <w:shd w:val="clear" w:color="auto" w:fill="443833" w:themeFill="accent6" w:themeFillShade="BF"/>
      </w:tcPr>
    </w:tblStylePr>
    <w:tblStylePr w:type="lastCol">
      <w:rPr>
        <w:color w:val="FFFFFF" w:themeColor="background1"/>
      </w:rPr>
      <w:tblPr/>
      <w:tcPr>
        <w:shd w:val="clear" w:color="auto" w:fill="443833" w:themeFill="accent6" w:themeFillShade="BF"/>
      </w:tcPr>
    </w:tblStylePr>
    <w:tblStylePr w:type="band1Vert">
      <w:tblPr/>
      <w:tcPr>
        <w:shd w:val="clear" w:color="auto" w:fill="B5A39A" w:themeFill="accent6" w:themeFillTint="7F"/>
      </w:tcPr>
    </w:tblStylePr>
    <w:tblStylePr w:type="band1Horz">
      <w:tblPr/>
      <w:tcPr>
        <w:shd w:val="clear" w:color="auto" w:fill="B5A39A" w:themeFill="accent6" w:themeFillTint="7F"/>
      </w:tcPr>
    </w:tblStylePr>
  </w:style>
  <w:style w:type="table" w:styleId="Listavistosa">
    <w:name w:val="Colorful List"/>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EAB9F" w:themeFill="accent2" w:themeFillShade="CC"/>
      </w:tcPr>
    </w:tblStylePr>
    <w:tblStylePr w:type="lastRow">
      <w:rPr>
        <w:b/>
        <w:bCs/>
        <w:color w:val="3EA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DEDEA" w:themeFill="accent1" w:themeFillTint="19"/>
    </w:tcPr>
    <w:tblStylePr w:type="firstRow">
      <w:rPr>
        <w:b/>
        <w:bCs/>
        <w:color w:val="FFFFFF" w:themeColor="background1"/>
      </w:rPr>
      <w:tblPr/>
      <w:tcPr>
        <w:tcBorders>
          <w:bottom w:val="single" w:sz="12" w:space="0" w:color="FFFFFF" w:themeColor="background1"/>
        </w:tcBorders>
        <w:shd w:val="clear" w:color="auto" w:fill="3EAB9F" w:themeFill="accent2" w:themeFillShade="CC"/>
      </w:tcPr>
    </w:tblStylePr>
    <w:tblStylePr w:type="lastRow">
      <w:rPr>
        <w:b/>
        <w:bCs/>
        <w:color w:val="3EA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3CC" w:themeFill="accent1" w:themeFillTint="3F"/>
      </w:tcPr>
    </w:tblStylePr>
    <w:tblStylePr w:type="band1Horz">
      <w:tblPr/>
      <w:tcPr>
        <w:shd w:val="clear" w:color="auto" w:fill="FCDBD6" w:themeFill="accent1" w:themeFillTint="33"/>
      </w:tcPr>
    </w:tblStylePr>
  </w:style>
  <w:style w:type="table" w:styleId="Listavistosa-nfasis2">
    <w:name w:val="Colorful List Accent 2"/>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FF9F8" w:themeFill="accent2" w:themeFillTint="19"/>
    </w:tcPr>
    <w:tblStylePr w:type="firstRow">
      <w:rPr>
        <w:b/>
        <w:bCs/>
        <w:color w:val="FFFFFF" w:themeColor="background1"/>
      </w:rPr>
      <w:tblPr/>
      <w:tcPr>
        <w:tcBorders>
          <w:bottom w:val="single" w:sz="12" w:space="0" w:color="FFFFFF" w:themeColor="background1"/>
        </w:tcBorders>
        <w:shd w:val="clear" w:color="auto" w:fill="3EAB9F" w:themeFill="accent2" w:themeFillShade="CC"/>
      </w:tcPr>
    </w:tblStylePr>
    <w:tblStylePr w:type="lastRow">
      <w:rPr>
        <w:b/>
        <w:bCs/>
        <w:color w:val="3EA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F0ED" w:themeFill="accent2" w:themeFillTint="3F"/>
      </w:tcPr>
    </w:tblStylePr>
    <w:tblStylePr w:type="band1Horz">
      <w:tblPr/>
      <w:tcPr>
        <w:shd w:val="clear" w:color="auto" w:fill="DFF3F1" w:themeFill="accent2" w:themeFillTint="33"/>
      </w:tcPr>
    </w:tblStylePr>
  </w:style>
  <w:style w:type="table" w:styleId="Listavistosa-nfasis3">
    <w:name w:val="Colorful List Accent 3"/>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AFCED" w:themeFill="accent3" w:themeFillTint="19"/>
    </w:tcPr>
    <w:tblStylePr w:type="firstRow">
      <w:rPr>
        <w:b/>
        <w:bCs/>
        <w:color w:val="FFFFFF" w:themeColor="background1"/>
      </w:rPr>
      <w:tblPr/>
      <w:tcPr>
        <w:tcBorders>
          <w:bottom w:val="single" w:sz="12" w:space="0" w:color="FFFFFF" w:themeColor="background1"/>
        </w:tcBorders>
        <w:shd w:val="clear" w:color="auto" w:fill="23A8C2" w:themeFill="accent4" w:themeFillShade="CC"/>
      </w:tcPr>
    </w:tblStylePr>
    <w:tblStylePr w:type="lastRow">
      <w:rPr>
        <w:b/>
        <w:bCs/>
        <w:color w:val="23A8C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F7D3" w:themeFill="accent3" w:themeFillTint="3F"/>
      </w:tcPr>
    </w:tblStylePr>
    <w:tblStylePr w:type="band1Horz">
      <w:tblPr/>
      <w:tcPr>
        <w:shd w:val="clear" w:color="auto" w:fill="F6F8DB" w:themeFill="accent3" w:themeFillTint="33"/>
      </w:tcPr>
    </w:tblStylePr>
  </w:style>
  <w:style w:type="table" w:styleId="Listavistosa-nfasis4">
    <w:name w:val="Colorful List Accent 4"/>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CF9FB" w:themeFill="accent4" w:themeFillTint="19"/>
    </w:tcPr>
    <w:tblStylePr w:type="firstRow">
      <w:rPr>
        <w:b/>
        <w:bCs/>
        <w:color w:val="FFFFFF" w:themeColor="background1"/>
      </w:rPr>
      <w:tblPr/>
      <w:tcPr>
        <w:tcBorders>
          <w:bottom w:val="single" w:sz="12" w:space="0" w:color="FFFFFF" w:themeColor="background1"/>
        </w:tcBorders>
        <w:shd w:val="clear" w:color="auto" w:fill="BFCD24" w:themeFill="accent3" w:themeFillShade="CC"/>
      </w:tcPr>
    </w:tblStylePr>
    <w:tblStylePr w:type="lastRow">
      <w:rPr>
        <w:b/>
        <w:bCs/>
        <w:color w:val="BFCD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F0F6" w:themeFill="accent4" w:themeFillTint="3F"/>
      </w:tcPr>
    </w:tblStylePr>
    <w:tblStylePr w:type="band1Horz">
      <w:tblPr/>
      <w:tcPr>
        <w:shd w:val="clear" w:color="auto" w:fill="D9F3F8" w:themeFill="accent4" w:themeFillTint="33"/>
      </w:tcPr>
    </w:tblStylePr>
  </w:style>
  <w:style w:type="table" w:styleId="Listavistosa-nfasis5">
    <w:name w:val="Colorful List Accent 5"/>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6F5F3" w:themeFill="accent5" w:themeFillTint="19"/>
    </w:tcPr>
    <w:tblStylePr w:type="firstRow">
      <w:rPr>
        <w:b/>
        <w:bCs/>
        <w:color w:val="FFFFFF" w:themeColor="background1"/>
      </w:rPr>
      <w:tblPr/>
      <w:tcPr>
        <w:tcBorders>
          <w:bottom w:val="single" w:sz="12" w:space="0" w:color="FFFFFF" w:themeColor="background1"/>
        </w:tcBorders>
        <w:shd w:val="clear" w:color="auto" w:fill="493C36" w:themeFill="accent6" w:themeFillShade="CC"/>
      </w:tcPr>
    </w:tblStylePr>
    <w:tblStylePr w:type="lastRow">
      <w:rPr>
        <w:b/>
        <w:bCs/>
        <w:color w:val="493C3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6E2" w:themeFill="accent5" w:themeFillTint="3F"/>
      </w:tcPr>
    </w:tblStylePr>
    <w:tblStylePr w:type="band1Horz">
      <w:tblPr/>
      <w:tcPr>
        <w:shd w:val="clear" w:color="auto" w:fill="ECEBE8" w:themeFill="accent5" w:themeFillTint="33"/>
      </w:tcPr>
    </w:tblStylePr>
  </w:style>
  <w:style w:type="table" w:styleId="Listavistosa-nfasis6">
    <w:name w:val="Colorful List Accent 6"/>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0ECEB" w:themeFill="accent6" w:themeFillTint="19"/>
    </w:tcPr>
    <w:tblStylePr w:type="firstRow">
      <w:rPr>
        <w:b/>
        <w:bCs/>
        <w:color w:val="FFFFFF" w:themeColor="background1"/>
      </w:rPr>
      <w:tblPr/>
      <w:tcPr>
        <w:tcBorders>
          <w:bottom w:val="single" w:sz="12" w:space="0" w:color="FFFFFF" w:themeColor="background1"/>
        </w:tcBorders>
        <w:shd w:val="clear" w:color="auto" w:fill="877C6C" w:themeFill="accent5" w:themeFillShade="CC"/>
      </w:tcPr>
    </w:tblStylePr>
    <w:tblStylePr w:type="lastRow">
      <w:rPr>
        <w:b/>
        <w:bCs/>
        <w:color w:val="877C6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D1CD" w:themeFill="accent6" w:themeFillTint="3F"/>
      </w:tcPr>
    </w:tblStylePr>
    <w:tblStylePr w:type="band1Horz">
      <w:tblPr/>
      <w:tcPr>
        <w:shd w:val="clear" w:color="auto" w:fill="E1DAD6" w:themeFill="accent6" w:themeFillTint="33"/>
      </w:tcPr>
    </w:tblStylePr>
  </w:style>
  <w:style w:type="table" w:styleId="Sombreadovistoso">
    <w:name w:val="Colorful Shading"/>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0C5B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0C5BA" w:themeColor="accent2"/>
        <w:left w:val="single" w:sz="4" w:space="0" w:color="F05133" w:themeColor="accent1"/>
        <w:bottom w:val="single" w:sz="4" w:space="0" w:color="F05133" w:themeColor="accent1"/>
        <w:right w:val="single" w:sz="4" w:space="0" w:color="F05133" w:themeColor="accent1"/>
        <w:insideH w:val="single" w:sz="4" w:space="0" w:color="FFFFFF" w:themeColor="background1"/>
        <w:insideV w:val="single" w:sz="4" w:space="0" w:color="FFFFFF" w:themeColor="background1"/>
      </w:tblBorders>
    </w:tblPr>
    <w:tcPr>
      <w:shd w:val="clear" w:color="auto" w:fill="FDEDEA" w:themeFill="accent1" w:themeFillTint="19"/>
    </w:tcPr>
    <w:tblStylePr w:type="firstRow">
      <w:rPr>
        <w:b/>
        <w:bCs/>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2230C" w:themeFill="accent1" w:themeFillShade="99"/>
      </w:tcPr>
    </w:tblStylePr>
    <w:tblStylePr w:type="firstCol">
      <w:rPr>
        <w:color w:val="FFFFFF" w:themeColor="background1"/>
      </w:rPr>
      <w:tblPr/>
      <w:tcPr>
        <w:tcBorders>
          <w:top w:val="nil"/>
          <w:left w:val="nil"/>
          <w:bottom w:val="nil"/>
          <w:right w:val="nil"/>
          <w:insideH w:val="single" w:sz="4" w:space="0" w:color="A2230C" w:themeColor="accent1" w:themeShade="99"/>
          <w:insideV w:val="nil"/>
        </w:tcBorders>
        <w:shd w:val="clear" w:color="auto" w:fill="A223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A2230C" w:themeFill="accent1" w:themeFillShade="99"/>
      </w:tcPr>
    </w:tblStylePr>
    <w:tblStylePr w:type="band1Vert">
      <w:tblPr/>
      <w:tcPr>
        <w:shd w:val="clear" w:color="auto" w:fill="F9B9AD" w:themeFill="accent1" w:themeFillTint="66"/>
      </w:tcPr>
    </w:tblStylePr>
    <w:tblStylePr w:type="band1Horz">
      <w:tblPr/>
      <w:tcPr>
        <w:shd w:val="clear" w:color="auto" w:fill="F7A799"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0C5BA" w:themeColor="accent2"/>
        <w:left w:val="single" w:sz="4" w:space="0" w:color="60C5BA" w:themeColor="accent2"/>
        <w:bottom w:val="single" w:sz="4" w:space="0" w:color="60C5BA" w:themeColor="accent2"/>
        <w:right w:val="single" w:sz="4" w:space="0" w:color="60C5BA" w:themeColor="accent2"/>
        <w:insideH w:val="single" w:sz="4" w:space="0" w:color="FFFFFF" w:themeColor="background1"/>
        <w:insideV w:val="single" w:sz="4" w:space="0" w:color="FFFFFF" w:themeColor="background1"/>
      </w:tblBorders>
    </w:tblPr>
    <w:tcPr>
      <w:shd w:val="clear" w:color="auto" w:fill="EFF9F8" w:themeFill="accent2" w:themeFillTint="19"/>
    </w:tcPr>
    <w:tblStylePr w:type="firstRow">
      <w:rPr>
        <w:b/>
        <w:bCs/>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8077" w:themeFill="accent2" w:themeFillShade="99"/>
      </w:tcPr>
    </w:tblStylePr>
    <w:tblStylePr w:type="firstCol">
      <w:rPr>
        <w:color w:val="FFFFFF" w:themeColor="background1"/>
      </w:rPr>
      <w:tblPr/>
      <w:tcPr>
        <w:tcBorders>
          <w:top w:val="nil"/>
          <w:left w:val="nil"/>
          <w:bottom w:val="nil"/>
          <w:right w:val="nil"/>
          <w:insideH w:val="single" w:sz="4" w:space="0" w:color="2F8077" w:themeColor="accent2" w:themeShade="99"/>
          <w:insideV w:val="nil"/>
        </w:tcBorders>
        <w:shd w:val="clear" w:color="auto" w:fill="2F80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8077" w:themeFill="accent2" w:themeFillShade="99"/>
      </w:tcPr>
    </w:tblStylePr>
    <w:tblStylePr w:type="band1Vert">
      <w:tblPr/>
      <w:tcPr>
        <w:shd w:val="clear" w:color="auto" w:fill="BFE7E3" w:themeFill="accent2" w:themeFillTint="66"/>
      </w:tcPr>
    </w:tblStylePr>
    <w:tblStylePr w:type="band1Horz">
      <w:tblPr/>
      <w:tcPr>
        <w:shd w:val="clear" w:color="auto" w:fill="AFE2DC"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42C4DD" w:themeColor="accent4"/>
        <w:left w:val="single" w:sz="4" w:space="0" w:color="D5E04E" w:themeColor="accent3"/>
        <w:bottom w:val="single" w:sz="4" w:space="0" w:color="D5E04E" w:themeColor="accent3"/>
        <w:right w:val="single" w:sz="4" w:space="0" w:color="D5E04E" w:themeColor="accent3"/>
        <w:insideH w:val="single" w:sz="4" w:space="0" w:color="FFFFFF" w:themeColor="background1"/>
        <w:insideV w:val="single" w:sz="4" w:space="0" w:color="FFFFFF" w:themeColor="background1"/>
      </w:tblBorders>
    </w:tblPr>
    <w:tcPr>
      <w:shd w:val="clear" w:color="auto" w:fill="FAFCED" w:themeFill="accent3" w:themeFillTint="19"/>
    </w:tcPr>
    <w:tblStylePr w:type="firstRow">
      <w:rPr>
        <w:b/>
        <w:bCs/>
      </w:rPr>
      <w:tblPr/>
      <w:tcPr>
        <w:tcBorders>
          <w:top w:val="nil"/>
          <w:left w:val="nil"/>
          <w:bottom w:val="single" w:sz="24" w:space="0" w:color="42C4D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991B" w:themeFill="accent3" w:themeFillShade="99"/>
      </w:tcPr>
    </w:tblStylePr>
    <w:tblStylePr w:type="firstCol">
      <w:rPr>
        <w:color w:val="FFFFFF" w:themeColor="background1"/>
      </w:rPr>
      <w:tblPr/>
      <w:tcPr>
        <w:tcBorders>
          <w:top w:val="nil"/>
          <w:left w:val="nil"/>
          <w:bottom w:val="nil"/>
          <w:right w:val="nil"/>
          <w:insideH w:val="single" w:sz="4" w:space="0" w:color="8F991B" w:themeColor="accent3" w:themeShade="99"/>
          <w:insideV w:val="nil"/>
        </w:tcBorders>
        <w:shd w:val="clear" w:color="auto" w:fill="8F99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F991B" w:themeFill="accent3" w:themeFillShade="99"/>
      </w:tcPr>
    </w:tblStylePr>
    <w:tblStylePr w:type="band1Vert">
      <w:tblPr/>
      <w:tcPr>
        <w:shd w:val="clear" w:color="auto" w:fill="EEF2B8" w:themeFill="accent3" w:themeFillTint="66"/>
      </w:tcPr>
    </w:tblStylePr>
    <w:tblStylePr w:type="band1Horz">
      <w:tblPr/>
      <w:tcPr>
        <w:shd w:val="clear" w:color="auto" w:fill="E9EFA6" w:themeFill="accent3" w:themeFillTint="7F"/>
      </w:tcPr>
    </w:tblStylePr>
  </w:style>
  <w:style w:type="table" w:styleId="Sombreadovistoso-nfasis4">
    <w:name w:val="Colorful Shading Accent 4"/>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D5E04E" w:themeColor="accent3"/>
        <w:left w:val="single" w:sz="4" w:space="0" w:color="42C4DD" w:themeColor="accent4"/>
        <w:bottom w:val="single" w:sz="4" w:space="0" w:color="42C4DD" w:themeColor="accent4"/>
        <w:right w:val="single" w:sz="4" w:space="0" w:color="42C4DD" w:themeColor="accent4"/>
        <w:insideH w:val="single" w:sz="4" w:space="0" w:color="FFFFFF" w:themeColor="background1"/>
        <w:insideV w:val="single" w:sz="4" w:space="0" w:color="FFFFFF" w:themeColor="background1"/>
      </w:tblBorders>
    </w:tblPr>
    <w:tcPr>
      <w:shd w:val="clear" w:color="auto" w:fill="ECF9FB" w:themeFill="accent4" w:themeFillTint="19"/>
    </w:tcPr>
    <w:tblStylePr w:type="firstRow">
      <w:rPr>
        <w:b/>
        <w:bCs/>
      </w:rPr>
      <w:tblPr/>
      <w:tcPr>
        <w:tcBorders>
          <w:top w:val="nil"/>
          <w:left w:val="nil"/>
          <w:bottom w:val="single" w:sz="24" w:space="0" w:color="D5E04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7E91" w:themeFill="accent4" w:themeFillShade="99"/>
      </w:tcPr>
    </w:tblStylePr>
    <w:tblStylePr w:type="firstCol">
      <w:rPr>
        <w:color w:val="FFFFFF" w:themeColor="background1"/>
      </w:rPr>
      <w:tblPr/>
      <w:tcPr>
        <w:tcBorders>
          <w:top w:val="nil"/>
          <w:left w:val="nil"/>
          <w:bottom w:val="nil"/>
          <w:right w:val="nil"/>
          <w:insideH w:val="single" w:sz="4" w:space="0" w:color="1A7E91" w:themeColor="accent4" w:themeShade="99"/>
          <w:insideV w:val="nil"/>
        </w:tcBorders>
        <w:shd w:val="clear" w:color="auto" w:fill="1A7E9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A7E91" w:themeFill="accent4" w:themeFillShade="99"/>
      </w:tcPr>
    </w:tblStylePr>
    <w:tblStylePr w:type="band1Vert">
      <w:tblPr/>
      <w:tcPr>
        <w:shd w:val="clear" w:color="auto" w:fill="B3E7F1" w:themeFill="accent4" w:themeFillTint="66"/>
      </w:tcPr>
    </w:tblStylePr>
    <w:tblStylePr w:type="band1Horz">
      <w:tblPr/>
      <w:tcPr>
        <w:shd w:val="clear" w:color="auto" w:fill="A0E1EE"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5C4C44" w:themeColor="accent6"/>
        <w:left w:val="single" w:sz="4" w:space="0" w:color="A49B8D" w:themeColor="accent5"/>
        <w:bottom w:val="single" w:sz="4" w:space="0" w:color="A49B8D" w:themeColor="accent5"/>
        <w:right w:val="single" w:sz="4" w:space="0" w:color="A49B8D" w:themeColor="accent5"/>
        <w:insideH w:val="single" w:sz="4" w:space="0" w:color="FFFFFF" w:themeColor="background1"/>
        <w:insideV w:val="single" w:sz="4" w:space="0" w:color="FFFFFF" w:themeColor="background1"/>
      </w:tblBorders>
    </w:tblPr>
    <w:tcPr>
      <w:shd w:val="clear" w:color="auto" w:fill="F6F5F3" w:themeFill="accent5" w:themeFillTint="19"/>
    </w:tcPr>
    <w:tblStylePr w:type="firstRow">
      <w:rPr>
        <w:b/>
        <w:bCs/>
      </w:rPr>
      <w:tblPr/>
      <w:tcPr>
        <w:tcBorders>
          <w:top w:val="nil"/>
          <w:left w:val="nil"/>
          <w:bottom w:val="single" w:sz="24" w:space="0" w:color="5C4C4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5D51" w:themeFill="accent5" w:themeFillShade="99"/>
      </w:tcPr>
    </w:tblStylePr>
    <w:tblStylePr w:type="firstCol">
      <w:rPr>
        <w:color w:val="FFFFFF" w:themeColor="background1"/>
      </w:rPr>
      <w:tblPr/>
      <w:tcPr>
        <w:tcBorders>
          <w:top w:val="nil"/>
          <w:left w:val="nil"/>
          <w:bottom w:val="nil"/>
          <w:right w:val="nil"/>
          <w:insideH w:val="single" w:sz="4" w:space="0" w:color="655D51" w:themeColor="accent5" w:themeShade="99"/>
          <w:insideV w:val="nil"/>
        </w:tcBorders>
        <w:shd w:val="clear" w:color="auto" w:fill="655D5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55D51" w:themeFill="accent5" w:themeFillShade="99"/>
      </w:tcPr>
    </w:tblStylePr>
    <w:tblStylePr w:type="band1Vert">
      <w:tblPr/>
      <w:tcPr>
        <w:shd w:val="clear" w:color="auto" w:fill="DAD7D1" w:themeFill="accent5" w:themeFillTint="66"/>
      </w:tcPr>
    </w:tblStylePr>
    <w:tblStylePr w:type="band1Horz">
      <w:tblPr/>
      <w:tcPr>
        <w:shd w:val="clear" w:color="auto" w:fill="D1CDC6"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A49B8D" w:themeColor="accent5"/>
        <w:left w:val="single" w:sz="4" w:space="0" w:color="5C4C44" w:themeColor="accent6"/>
        <w:bottom w:val="single" w:sz="4" w:space="0" w:color="5C4C44" w:themeColor="accent6"/>
        <w:right w:val="single" w:sz="4" w:space="0" w:color="5C4C44" w:themeColor="accent6"/>
        <w:insideH w:val="single" w:sz="4" w:space="0" w:color="FFFFFF" w:themeColor="background1"/>
        <w:insideV w:val="single" w:sz="4" w:space="0" w:color="FFFFFF" w:themeColor="background1"/>
      </w:tblBorders>
    </w:tblPr>
    <w:tcPr>
      <w:shd w:val="clear" w:color="auto" w:fill="F0ECEB" w:themeFill="accent6" w:themeFillTint="19"/>
    </w:tcPr>
    <w:tblStylePr w:type="firstRow">
      <w:rPr>
        <w:b/>
        <w:bCs/>
      </w:rPr>
      <w:tblPr/>
      <w:tcPr>
        <w:tcBorders>
          <w:top w:val="nil"/>
          <w:left w:val="nil"/>
          <w:bottom w:val="single" w:sz="24" w:space="0" w:color="A49B8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2D28" w:themeFill="accent6" w:themeFillShade="99"/>
      </w:tcPr>
    </w:tblStylePr>
    <w:tblStylePr w:type="firstCol">
      <w:rPr>
        <w:color w:val="FFFFFF" w:themeColor="background1"/>
      </w:rPr>
      <w:tblPr/>
      <w:tcPr>
        <w:tcBorders>
          <w:top w:val="nil"/>
          <w:left w:val="nil"/>
          <w:bottom w:val="nil"/>
          <w:right w:val="nil"/>
          <w:insideH w:val="single" w:sz="4" w:space="0" w:color="372D28" w:themeColor="accent6" w:themeShade="99"/>
          <w:insideV w:val="nil"/>
        </w:tcBorders>
        <w:shd w:val="clear" w:color="auto" w:fill="372D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72D28" w:themeFill="accent6" w:themeFillShade="99"/>
      </w:tcPr>
    </w:tblStylePr>
    <w:tblStylePr w:type="band1Vert">
      <w:tblPr/>
      <w:tcPr>
        <w:shd w:val="clear" w:color="auto" w:fill="C3B5AE" w:themeFill="accent6" w:themeFillTint="66"/>
      </w:tcPr>
    </w:tblStylePr>
    <w:tblStylePr w:type="band1Horz">
      <w:tblPr/>
      <w:tcPr>
        <w:shd w:val="clear" w:color="auto" w:fill="B5A39A"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572222"/>
    <w:rPr>
      <w:sz w:val="22"/>
      <w:szCs w:val="16"/>
    </w:rPr>
  </w:style>
  <w:style w:type="paragraph" w:styleId="Textocomentario">
    <w:name w:val="annotation text"/>
    <w:basedOn w:val="Normal"/>
    <w:link w:val="TextocomentarioCar"/>
    <w:uiPriority w:val="99"/>
    <w:unhideWhenUsed/>
    <w:rsid w:val="00572222"/>
    <w:pPr>
      <w:spacing w:line="240" w:lineRule="auto"/>
    </w:pPr>
  </w:style>
  <w:style w:type="character" w:customStyle="1" w:styleId="TextocomentarioCar">
    <w:name w:val="Texto comentario Car"/>
    <w:basedOn w:val="Fuentedeprrafopredeter"/>
    <w:link w:val="Textocomentario"/>
    <w:uiPriority w:val="99"/>
    <w:rsid w:val="00572222"/>
    <w:rPr>
      <w:kern w:val="16"/>
      <w:sz w:val="22"/>
      <w14:ligatures w14:val="standardContextual"/>
      <w14:numForm w14:val="oldStyle"/>
      <w14:numSpacing w14:val="proportional"/>
      <w14:cntxtAlts/>
    </w:rPr>
  </w:style>
  <w:style w:type="paragraph" w:styleId="Asuntodelcomentario">
    <w:name w:val="annotation subject"/>
    <w:basedOn w:val="Textocomentario"/>
    <w:next w:val="Textocomentario"/>
    <w:link w:val="AsuntodelcomentarioCar"/>
    <w:uiPriority w:val="99"/>
    <w:semiHidden/>
    <w:unhideWhenUsed/>
    <w:rsid w:val="00572222"/>
    <w:rPr>
      <w:b/>
      <w:bCs/>
    </w:rPr>
  </w:style>
  <w:style w:type="character" w:customStyle="1" w:styleId="AsuntodelcomentarioCar">
    <w:name w:val="Asunto del comentario Car"/>
    <w:basedOn w:val="TextocomentarioCar"/>
    <w:link w:val="Asuntodelcomentario"/>
    <w:uiPriority w:val="99"/>
    <w:semiHidden/>
    <w:rsid w:val="00572222"/>
    <w:rPr>
      <w:b/>
      <w:bCs/>
      <w:kern w:val="16"/>
      <w:sz w:val="22"/>
      <w14:ligatures w14:val="standardContextual"/>
      <w14:numForm w14:val="oldStyle"/>
      <w14:numSpacing w14:val="proportional"/>
      <w14:cntxtAlts/>
    </w:rPr>
  </w:style>
  <w:style w:type="table" w:styleId="Listaoscura">
    <w:name w:val="Dark List"/>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F0513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61D0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A2C0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A2C0F" w:themeFill="accent1" w:themeFillShade="BF"/>
      </w:tcPr>
    </w:tblStylePr>
    <w:tblStylePr w:type="band1Vert">
      <w:tblPr/>
      <w:tcPr>
        <w:tcBorders>
          <w:top w:val="nil"/>
          <w:left w:val="nil"/>
          <w:bottom w:val="nil"/>
          <w:right w:val="nil"/>
          <w:insideH w:val="nil"/>
          <w:insideV w:val="nil"/>
        </w:tcBorders>
        <w:shd w:val="clear" w:color="auto" w:fill="CA2C0F" w:themeFill="accent1" w:themeFillShade="BF"/>
      </w:tcPr>
    </w:tblStylePr>
    <w:tblStylePr w:type="band1Horz">
      <w:tblPr/>
      <w:tcPr>
        <w:tcBorders>
          <w:top w:val="nil"/>
          <w:left w:val="nil"/>
          <w:bottom w:val="nil"/>
          <w:right w:val="nil"/>
          <w:insideH w:val="nil"/>
          <w:insideV w:val="nil"/>
        </w:tcBorders>
        <w:shd w:val="clear" w:color="auto" w:fill="CA2C0F" w:themeFill="accent1" w:themeFillShade="BF"/>
      </w:tcPr>
    </w:tblStylePr>
  </w:style>
  <w:style w:type="table" w:styleId="Listaoscura-nfasis2">
    <w:name w:val="Dark List Accent 2"/>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60C5B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A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AA0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AA095" w:themeFill="accent2" w:themeFillShade="BF"/>
      </w:tcPr>
    </w:tblStylePr>
    <w:tblStylePr w:type="band1Vert">
      <w:tblPr/>
      <w:tcPr>
        <w:tcBorders>
          <w:top w:val="nil"/>
          <w:left w:val="nil"/>
          <w:bottom w:val="nil"/>
          <w:right w:val="nil"/>
          <w:insideH w:val="nil"/>
          <w:insideV w:val="nil"/>
        </w:tcBorders>
        <w:shd w:val="clear" w:color="auto" w:fill="3AA095" w:themeFill="accent2" w:themeFillShade="BF"/>
      </w:tcPr>
    </w:tblStylePr>
    <w:tblStylePr w:type="band1Horz">
      <w:tblPr/>
      <w:tcPr>
        <w:tcBorders>
          <w:top w:val="nil"/>
          <w:left w:val="nil"/>
          <w:bottom w:val="nil"/>
          <w:right w:val="nil"/>
          <w:insideH w:val="nil"/>
          <w:insideV w:val="nil"/>
        </w:tcBorders>
        <w:shd w:val="clear" w:color="auto" w:fill="3AA095" w:themeFill="accent2" w:themeFillShade="BF"/>
      </w:tcPr>
    </w:tblStylePr>
  </w:style>
  <w:style w:type="table" w:styleId="Listaoscura-nfasis3">
    <w:name w:val="Dark List Accent 3"/>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D5E04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7F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3C02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3C021" w:themeFill="accent3" w:themeFillShade="BF"/>
      </w:tcPr>
    </w:tblStylePr>
    <w:tblStylePr w:type="band1Vert">
      <w:tblPr/>
      <w:tcPr>
        <w:tcBorders>
          <w:top w:val="nil"/>
          <w:left w:val="nil"/>
          <w:bottom w:val="nil"/>
          <w:right w:val="nil"/>
          <w:insideH w:val="nil"/>
          <w:insideV w:val="nil"/>
        </w:tcBorders>
        <w:shd w:val="clear" w:color="auto" w:fill="B3C021" w:themeFill="accent3" w:themeFillShade="BF"/>
      </w:tcPr>
    </w:tblStylePr>
    <w:tblStylePr w:type="band1Horz">
      <w:tblPr/>
      <w:tcPr>
        <w:tcBorders>
          <w:top w:val="nil"/>
          <w:left w:val="nil"/>
          <w:bottom w:val="nil"/>
          <w:right w:val="nil"/>
          <w:insideH w:val="nil"/>
          <w:insideV w:val="nil"/>
        </w:tcBorders>
        <w:shd w:val="clear" w:color="auto" w:fill="B3C021" w:themeFill="accent3" w:themeFillShade="BF"/>
      </w:tcPr>
    </w:tblStylePr>
  </w:style>
  <w:style w:type="table" w:styleId="Listaoscura-nfasis4">
    <w:name w:val="Dark List Accent 4"/>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42C4D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687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09DB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09DB5" w:themeFill="accent4" w:themeFillShade="BF"/>
      </w:tcPr>
    </w:tblStylePr>
    <w:tblStylePr w:type="band1Vert">
      <w:tblPr/>
      <w:tcPr>
        <w:tcBorders>
          <w:top w:val="nil"/>
          <w:left w:val="nil"/>
          <w:bottom w:val="nil"/>
          <w:right w:val="nil"/>
          <w:insideH w:val="nil"/>
          <w:insideV w:val="nil"/>
        </w:tcBorders>
        <w:shd w:val="clear" w:color="auto" w:fill="209DB5" w:themeFill="accent4" w:themeFillShade="BF"/>
      </w:tcPr>
    </w:tblStylePr>
    <w:tblStylePr w:type="band1Horz">
      <w:tblPr/>
      <w:tcPr>
        <w:tcBorders>
          <w:top w:val="nil"/>
          <w:left w:val="nil"/>
          <w:bottom w:val="nil"/>
          <w:right w:val="nil"/>
          <w:insideH w:val="nil"/>
          <w:insideV w:val="nil"/>
        </w:tcBorders>
        <w:shd w:val="clear" w:color="auto" w:fill="209DB5" w:themeFill="accent4" w:themeFillShade="BF"/>
      </w:tcPr>
    </w:tblStylePr>
  </w:style>
  <w:style w:type="table" w:styleId="Listaoscura-nfasis5">
    <w:name w:val="Dark List Accent 5"/>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A49B8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44D4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E746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E7465" w:themeFill="accent5" w:themeFillShade="BF"/>
      </w:tcPr>
    </w:tblStylePr>
    <w:tblStylePr w:type="band1Vert">
      <w:tblPr/>
      <w:tcPr>
        <w:tcBorders>
          <w:top w:val="nil"/>
          <w:left w:val="nil"/>
          <w:bottom w:val="nil"/>
          <w:right w:val="nil"/>
          <w:insideH w:val="nil"/>
          <w:insideV w:val="nil"/>
        </w:tcBorders>
        <w:shd w:val="clear" w:color="auto" w:fill="7E7465" w:themeFill="accent5" w:themeFillShade="BF"/>
      </w:tcPr>
    </w:tblStylePr>
    <w:tblStylePr w:type="band1Horz">
      <w:tblPr/>
      <w:tcPr>
        <w:tcBorders>
          <w:top w:val="nil"/>
          <w:left w:val="nil"/>
          <w:bottom w:val="nil"/>
          <w:right w:val="nil"/>
          <w:insideH w:val="nil"/>
          <w:insideV w:val="nil"/>
        </w:tcBorders>
        <w:shd w:val="clear" w:color="auto" w:fill="7E7465" w:themeFill="accent5" w:themeFillShade="BF"/>
      </w:tcPr>
    </w:tblStylePr>
  </w:style>
  <w:style w:type="table" w:styleId="Listaoscura-nfasis6">
    <w:name w:val="Dark List Accent 6"/>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5C4C4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252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4383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43833" w:themeFill="accent6" w:themeFillShade="BF"/>
      </w:tcPr>
    </w:tblStylePr>
    <w:tblStylePr w:type="band1Vert">
      <w:tblPr/>
      <w:tcPr>
        <w:tcBorders>
          <w:top w:val="nil"/>
          <w:left w:val="nil"/>
          <w:bottom w:val="nil"/>
          <w:right w:val="nil"/>
          <w:insideH w:val="nil"/>
          <w:insideV w:val="nil"/>
        </w:tcBorders>
        <w:shd w:val="clear" w:color="auto" w:fill="443833" w:themeFill="accent6" w:themeFillShade="BF"/>
      </w:tcPr>
    </w:tblStylePr>
    <w:tblStylePr w:type="band1Horz">
      <w:tblPr/>
      <w:tcPr>
        <w:tcBorders>
          <w:top w:val="nil"/>
          <w:left w:val="nil"/>
          <w:bottom w:val="nil"/>
          <w:right w:val="nil"/>
          <w:insideH w:val="nil"/>
          <w:insideV w:val="nil"/>
        </w:tcBorders>
        <w:shd w:val="clear" w:color="auto" w:fill="443833" w:themeFill="accent6" w:themeFillShade="BF"/>
      </w:tcPr>
    </w:tblStylePr>
  </w:style>
  <w:style w:type="paragraph" w:styleId="Mapadeldocumento">
    <w:name w:val="Document Map"/>
    <w:basedOn w:val="Normal"/>
    <w:link w:val="MapadeldocumentoCar"/>
    <w:uiPriority w:val="99"/>
    <w:semiHidden/>
    <w:unhideWhenUsed/>
    <w:rsid w:val="00572222"/>
    <w:pPr>
      <w:spacing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572222"/>
    <w:rPr>
      <w:rFonts w:ascii="Segoe UI" w:hAnsi="Segoe UI" w:cs="Segoe UI"/>
      <w:kern w:val="16"/>
      <w:sz w:val="22"/>
      <w:szCs w:val="16"/>
      <w14:ligatures w14:val="standardContextual"/>
      <w14:numForm w14:val="oldStyle"/>
      <w14:numSpacing w14:val="proportional"/>
      <w14:cntxtAlts/>
    </w:rPr>
  </w:style>
  <w:style w:type="paragraph" w:styleId="Firmadecorreoelectrnico">
    <w:name w:val="E-mail Signature"/>
    <w:basedOn w:val="Normal"/>
    <w:link w:val="FirmadecorreoelectrnicoCar"/>
    <w:uiPriority w:val="99"/>
    <w:semiHidden/>
    <w:unhideWhenUsed/>
    <w:rsid w:val="00572222"/>
    <w:pPr>
      <w:spacing w:line="240" w:lineRule="auto"/>
    </w:pPr>
  </w:style>
  <w:style w:type="character" w:customStyle="1" w:styleId="FirmadecorreoelectrnicoCar">
    <w:name w:val="Firma de correo electrónico Car"/>
    <w:basedOn w:val="Fuentedeprrafopredeter"/>
    <w:link w:val="Firmadecorreoelectrnico"/>
    <w:uiPriority w:val="99"/>
    <w:semiHidden/>
    <w:rsid w:val="00572222"/>
    <w:rPr>
      <w:kern w:val="16"/>
      <w:sz w:val="22"/>
      <w14:ligatures w14:val="standardContextual"/>
      <w14:numForm w14:val="oldStyle"/>
      <w14:numSpacing w14:val="proportional"/>
      <w14:cntxtAlts/>
    </w:rPr>
  </w:style>
  <w:style w:type="character" w:styleId="nfasis">
    <w:name w:val="Emphasis"/>
    <w:basedOn w:val="Fuentedeprrafopredeter"/>
    <w:uiPriority w:val="20"/>
    <w:semiHidden/>
    <w:qFormat/>
    <w:rsid w:val="00572222"/>
    <w:rPr>
      <w:i/>
      <w:iCs/>
      <w:sz w:val="22"/>
    </w:rPr>
  </w:style>
  <w:style w:type="character" w:styleId="Refdenotaalfinal">
    <w:name w:val="endnote reference"/>
    <w:basedOn w:val="Fuentedeprrafopredeter"/>
    <w:uiPriority w:val="99"/>
    <w:semiHidden/>
    <w:unhideWhenUsed/>
    <w:rsid w:val="00572222"/>
    <w:rPr>
      <w:sz w:val="22"/>
      <w:vertAlign w:val="superscript"/>
    </w:rPr>
  </w:style>
  <w:style w:type="paragraph" w:styleId="Textonotaalfinal">
    <w:name w:val="endnote text"/>
    <w:basedOn w:val="Normal"/>
    <w:link w:val="TextonotaalfinalCar"/>
    <w:uiPriority w:val="99"/>
    <w:semiHidden/>
    <w:unhideWhenUsed/>
    <w:rsid w:val="00572222"/>
    <w:pPr>
      <w:spacing w:line="240" w:lineRule="auto"/>
    </w:pPr>
  </w:style>
  <w:style w:type="character" w:customStyle="1" w:styleId="TextonotaalfinalCar">
    <w:name w:val="Texto nota al final Car"/>
    <w:basedOn w:val="Fuentedeprrafopredeter"/>
    <w:link w:val="Textonotaalfinal"/>
    <w:uiPriority w:val="99"/>
    <w:semiHidden/>
    <w:rsid w:val="00572222"/>
    <w:rPr>
      <w:kern w:val="16"/>
      <w:sz w:val="22"/>
      <w14:ligatures w14:val="standardContextual"/>
      <w14:numForm w14:val="oldStyle"/>
      <w14:numSpacing w14:val="proportional"/>
      <w14:cntxtAlts/>
    </w:rPr>
  </w:style>
  <w:style w:type="paragraph" w:styleId="Direccinsobre">
    <w:name w:val="envelope address"/>
    <w:basedOn w:val="Normal"/>
    <w:uiPriority w:val="99"/>
    <w:semiHidden/>
    <w:unhideWhenUsed/>
    <w:rsid w:val="0057222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572222"/>
    <w:pPr>
      <w:spacing w:line="240" w:lineRule="auto"/>
    </w:pPr>
    <w:rPr>
      <w:rFonts w:asciiTheme="majorHAnsi" w:eastAsiaTheme="majorEastAsia" w:hAnsiTheme="majorHAnsi" w:cstheme="majorBidi"/>
    </w:rPr>
  </w:style>
  <w:style w:type="character" w:styleId="Hipervnculovisitado">
    <w:name w:val="FollowedHyperlink"/>
    <w:basedOn w:val="Fuentedeprrafopredeter"/>
    <w:uiPriority w:val="99"/>
    <w:semiHidden/>
    <w:unhideWhenUsed/>
    <w:rsid w:val="000F51EC"/>
    <w:rPr>
      <w:color w:val="276B64" w:themeColor="accent2" w:themeShade="80"/>
      <w:sz w:val="22"/>
      <w:u w:val="single"/>
    </w:rPr>
  </w:style>
  <w:style w:type="character" w:styleId="Refdenotaalpie">
    <w:name w:val="footnote reference"/>
    <w:basedOn w:val="Fuentedeprrafopredeter"/>
    <w:uiPriority w:val="99"/>
    <w:semiHidden/>
    <w:unhideWhenUsed/>
    <w:rsid w:val="00572222"/>
    <w:rPr>
      <w:sz w:val="22"/>
      <w:vertAlign w:val="superscript"/>
    </w:rPr>
  </w:style>
  <w:style w:type="paragraph" w:styleId="Textonotapie">
    <w:name w:val="footnote text"/>
    <w:basedOn w:val="Normal"/>
    <w:link w:val="TextonotapieCar"/>
    <w:uiPriority w:val="99"/>
    <w:semiHidden/>
    <w:unhideWhenUsed/>
    <w:rsid w:val="00572222"/>
    <w:pPr>
      <w:spacing w:line="240" w:lineRule="auto"/>
    </w:pPr>
  </w:style>
  <w:style w:type="character" w:customStyle="1" w:styleId="TextonotapieCar">
    <w:name w:val="Texto nota pie Car"/>
    <w:basedOn w:val="Fuentedeprrafopredeter"/>
    <w:link w:val="Textonotapie"/>
    <w:uiPriority w:val="99"/>
    <w:semiHidden/>
    <w:rsid w:val="00572222"/>
    <w:rPr>
      <w:kern w:val="16"/>
      <w:sz w:val="22"/>
      <w14:ligatures w14:val="standardContextual"/>
      <w14:numForm w14:val="oldStyle"/>
      <w14:numSpacing w14:val="proportional"/>
      <w14:cntxtAlts/>
    </w:rPr>
  </w:style>
  <w:style w:type="table" w:styleId="Tablaconcuadrcula1clara">
    <w:name w:val="Grid Table 1 Light"/>
    <w:basedOn w:val="Tablanormal"/>
    <w:uiPriority w:val="46"/>
    <w:rsid w:val="00572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572222"/>
    <w:pPr>
      <w:spacing w:after="0" w:line="240" w:lineRule="auto"/>
    </w:pPr>
    <w:tblPr>
      <w:tblStyleRowBandSize w:val="1"/>
      <w:tblStyleColBandSize w:val="1"/>
      <w:tblBorders>
        <w:top w:val="single" w:sz="4" w:space="0" w:color="F9B9AD" w:themeColor="accent1" w:themeTint="66"/>
        <w:left w:val="single" w:sz="4" w:space="0" w:color="F9B9AD" w:themeColor="accent1" w:themeTint="66"/>
        <w:bottom w:val="single" w:sz="4" w:space="0" w:color="F9B9AD" w:themeColor="accent1" w:themeTint="66"/>
        <w:right w:val="single" w:sz="4" w:space="0" w:color="F9B9AD" w:themeColor="accent1" w:themeTint="66"/>
        <w:insideH w:val="single" w:sz="4" w:space="0" w:color="F9B9AD" w:themeColor="accent1" w:themeTint="66"/>
        <w:insideV w:val="single" w:sz="4" w:space="0" w:color="F9B9AD" w:themeColor="accent1" w:themeTint="66"/>
      </w:tblBorders>
    </w:tblPr>
    <w:tblStylePr w:type="firstRow">
      <w:rPr>
        <w:b/>
        <w:bCs/>
      </w:rPr>
      <w:tblPr/>
      <w:tcPr>
        <w:tcBorders>
          <w:bottom w:val="single" w:sz="12" w:space="0" w:color="F69684" w:themeColor="accent1" w:themeTint="99"/>
        </w:tcBorders>
      </w:tcPr>
    </w:tblStylePr>
    <w:tblStylePr w:type="lastRow">
      <w:rPr>
        <w:b/>
        <w:bCs/>
      </w:rPr>
      <w:tblPr/>
      <w:tcPr>
        <w:tcBorders>
          <w:top w:val="double" w:sz="2" w:space="0" w:color="F69684"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72222"/>
    <w:pPr>
      <w:spacing w:after="0" w:line="240" w:lineRule="auto"/>
    </w:pPr>
    <w:tblPr>
      <w:tblStyleRowBandSize w:val="1"/>
      <w:tblStyleColBandSize w:val="1"/>
      <w:tblBorders>
        <w:top w:val="single" w:sz="4" w:space="0" w:color="BFE7E3" w:themeColor="accent2" w:themeTint="66"/>
        <w:left w:val="single" w:sz="4" w:space="0" w:color="BFE7E3" w:themeColor="accent2" w:themeTint="66"/>
        <w:bottom w:val="single" w:sz="4" w:space="0" w:color="BFE7E3" w:themeColor="accent2" w:themeTint="66"/>
        <w:right w:val="single" w:sz="4" w:space="0" w:color="BFE7E3" w:themeColor="accent2" w:themeTint="66"/>
        <w:insideH w:val="single" w:sz="4" w:space="0" w:color="BFE7E3" w:themeColor="accent2" w:themeTint="66"/>
        <w:insideV w:val="single" w:sz="4" w:space="0" w:color="BFE7E3" w:themeColor="accent2" w:themeTint="66"/>
      </w:tblBorders>
    </w:tblPr>
    <w:tblStylePr w:type="firstRow">
      <w:rPr>
        <w:b/>
        <w:bCs/>
      </w:rPr>
      <w:tblPr/>
      <w:tcPr>
        <w:tcBorders>
          <w:bottom w:val="single" w:sz="12" w:space="0" w:color="9FDCD5" w:themeColor="accent2" w:themeTint="99"/>
        </w:tcBorders>
      </w:tcPr>
    </w:tblStylePr>
    <w:tblStylePr w:type="lastRow">
      <w:rPr>
        <w:b/>
        <w:bCs/>
      </w:rPr>
      <w:tblPr/>
      <w:tcPr>
        <w:tcBorders>
          <w:top w:val="double" w:sz="2" w:space="0" w:color="9FDCD5"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572222"/>
    <w:pPr>
      <w:spacing w:after="0" w:line="240" w:lineRule="auto"/>
    </w:pPr>
    <w:tblPr>
      <w:tblStyleRowBandSize w:val="1"/>
      <w:tblStyleColBandSize w:val="1"/>
      <w:tblBorders>
        <w:top w:val="single" w:sz="4" w:space="0" w:color="EEF2B8" w:themeColor="accent3" w:themeTint="66"/>
        <w:left w:val="single" w:sz="4" w:space="0" w:color="EEF2B8" w:themeColor="accent3" w:themeTint="66"/>
        <w:bottom w:val="single" w:sz="4" w:space="0" w:color="EEF2B8" w:themeColor="accent3" w:themeTint="66"/>
        <w:right w:val="single" w:sz="4" w:space="0" w:color="EEF2B8" w:themeColor="accent3" w:themeTint="66"/>
        <w:insideH w:val="single" w:sz="4" w:space="0" w:color="EEF2B8" w:themeColor="accent3" w:themeTint="66"/>
        <w:insideV w:val="single" w:sz="4" w:space="0" w:color="EEF2B8" w:themeColor="accent3" w:themeTint="66"/>
      </w:tblBorders>
    </w:tblPr>
    <w:tblStylePr w:type="firstRow">
      <w:rPr>
        <w:b/>
        <w:bCs/>
      </w:rPr>
      <w:tblPr/>
      <w:tcPr>
        <w:tcBorders>
          <w:bottom w:val="single" w:sz="12" w:space="0" w:color="E5EC94" w:themeColor="accent3" w:themeTint="99"/>
        </w:tcBorders>
      </w:tcPr>
    </w:tblStylePr>
    <w:tblStylePr w:type="lastRow">
      <w:rPr>
        <w:b/>
        <w:bCs/>
      </w:rPr>
      <w:tblPr/>
      <w:tcPr>
        <w:tcBorders>
          <w:top w:val="double" w:sz="2" w:space="0" w:color="E5EC94"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572222"/>
    <w:pPr>
      <w:spacing w:after="0" w:line="240" w:lineRule="auto"/>
    </w:pPr>
    <w:tblPr>
      <w:tblStyleRowBandSize w:val="1"/>
      <w:tblStyleColBandSize w:val="1"/>
      <w:tblBorders>
        <w:top w:val="single" w:sz="4" w:space="0" w:color="B3E7F1" w:themeColor="accent4" w:themeTint="66"/>
        <w:left w:val="single" w:sz="4" w:space="0" w:color="B3E7F1" w:themeColor="accent4" w:themeTint="66"/>
        <w:bottom w:val="single" w:sz="4" w:space="0" w:color="B3E7F1" w:themeColor="accent4" w:themeTint="66"/>
        <w:right w:val="single" w:sz="4" w:space="0" w:color="B3E7F1" w:themeColor="accent4" w:themeTint="66"/>
        <w:insideH w:val="single" w:sz="4" w:space="0" w:color="B3E7F1" w:themeColor="accent4" w:themeTint="66"/>
        <w:insideV w:val="single" w:sz="4" w:space="0" w:color="B3E7F1" w:themeColor="accent4" w:themeTint="66"/>
      </w:tblBorders>
    </w:tblPr>
    <w:tblStylePr w:type="firstRow">
      <w:rPr>
        <w:b/>
        <w:bCs/>
      </w:rPr>
      <w:tblPr/>
      <w:tcPr>
        <w:tcBorders>
          <w:bottom w:val="single" w:sz="12" w:space="0" w:color="8DDBEA" w:themeColor="accent4" w:themeTint="99"/>
        </w:tcBorders>
      </w:tcPr>
    </w:tblStylePr>
    <w:tblStylePr w:type="lastRow">
      <w:rPr>
        <w:b/>
        <w:bCs/>
      </w:rPr>
      <w:tblPr/>
      <w:tcPr>
        <w:tcBorders>
          <w:top w:val="double" w:sz="2" w:space="0" w:color="8DDBEA"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572222"/>
    <w:pPr>
      <w:spacing w:after="0" w:line="240" w:lineRule="auto"/>
    </w:pPr>
    <w:tblPr>
      <w:tblStyleRowBandSize w:val="1"/>
      <w:tblStyleColBandSize w:val="1"/>
      <w:tblBorders>
        <w:top w:val="single" w:sz="4" w:space="0" w:color="DAD7D1" w:themeColor="accent5" w:themeTint="66"/>
        <w:left w:val="single" w:sz="4" w:space="0" w:color="DAD7D1" w:themeColor="accent5" w:themeTint="66"/>
        <w:bottom w:val="single" w:sz="4" w:space="0" w:color="DAD7D1" w:themeColor="accent5" w:themeTint="66"/>
        <w:right w:val="single" w:sz="4" w:space="0" w:color="DAD7D1" w:themeColor="accent5" w:themeTint="66"/>
        <w:insideH w:val="single" w:sz="4" w:space="0" w:color="DAD7D1" w:themeColor="accent5" w:themeTint="66"/>
        <w:insideV w:val="single" w:sz="4" w:space="0" w:color="DAD7D1" w:themeColor="accent5" w:themeTint="66"/>
      </w:tblBorders>
    </w:tblPr>
    <w:tblStylePr w:type="firstRow">
      <w:rPr>
        <w:b/>
        <w:bCs/>
      </w:rPr>
      <w:tblPr/>
      <w:tcPr>
        <w:tcBorders>
          <w:bottom w:val="single" w:sz="12" w:space="0" w:color="C8C3BA" w:themeColor="accent5" w:themeTint="99"/>
        </w:tcBorders>
      </w:tcPr>
    </w:tblStylePr>
    <w:tblStylePr w:type="lastRow">
      <w:rPr>
        <w:b/>
        <w:bCs/>
      </w:rPr>
      <w:tblPr/>
      <w:tcPr>
        <w:tcBorders>
          <w:top w:val="double" w:sz="2" w:space="0" w:color="C8C3B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72222"/>
    <w:pPr>
      <w:spacing w:after="0" w:line="240" w:lineRule="auto"/>
    </w:pPr>
    <w:tblPr>
      <w:tblStyleRowBandSize w:val="1"/>
      <w:tblStyleColBandSize w:val="1"/>
      <w:tblBorders>
        <w:top w:val="single" w:sz="4" w:space="0" w:color="C3B5AE" w:themeColor="accent6" w:themeTint="66"/>
        <w:left w:val="single" w:sz="4" w:space="0" w:color="C3B5AE" w:themeColor="accent6" w:themeTint="66"/>
        <w:bottom w:val="single" w:sz="4" w:space="0" w:color="C3B5AE" w:themeColor="accent6" w:themeTint="66"/>
        <w:right w:val="single" w:sz="4" w:space="0" w:color="C3B5AE" w:themeColor="accent6" w:themeTint="66"/>
        <w:insideH w:val="single" w:sz="4" w:space="0" w:color="C3B5AE" w:themeColor="accent6" w:themeTint="66"/>
        <w:insideV w:val="single" w:sz="4" w:space="0" w:color="C3B5AE" w:themeColor="accent6" w:themeTint="66"/>
      </w:tblBorders>
    </w:tblPr>
    <w:tblStylePr w:type="firstRow">
      <w:rPr>
        <w:b/>
        <w:bCs/>
      </w:rPr>
      <w:tblPr/>
      <w:tcPr>
        <w:tcBorders>
          <w:bottom w:val="single" w:sz="12" w:space="0" w:color="A59086" w:themeColor="accent6" w:themeTint="99"/>
        </w:tcBorders>
      </w:tcPr>
    </w:tblStylePr>
    <w:tblStylePr w:type="lastRow">
      <w:rPr>
        <w:b/>
        <w:bCs/>
      </w:rPr>
      <w:tblPr/>
      <w:tcPr>
        <w:tcBorders>
          <w:top w:val="double" w:sz="2" w:space="0" w:color="A59086"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57222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572222"/>
    <w:pPr>
      <w:spacing w:after="0" w:line="240" w:lineRule="auto"/>
    </w:pPr>
    <w:tblPr>
      <w:tblStyleRowBandSize w:val="1"/>
      <w:tblStyleColBandSize w:val="1"/>
      <w:tblBorders>
        <w:top w:val="single" w:sz="2" w:space="0" w:color="F69684" w:themeColor="accent1" w:themeTint="99"/>
        <w:bottom w:val="single" w:sz="2" w:space="0" w:color="F69684" w:themeColor="accent1" w:themeTint="99"/>
        <w:insideH w:val="single" w:sz="2" w:space="0" w:color="F69684" w:themeColor="accent1" w:themeTint="99"/>
        <w:insideV w:val="single" w:sz="2" w:space="0" w:color="F69684" w:themeColor="accent1" w:themeTint="99"/>
      </w:tblBorders>
    </w:tblPr>
    <w:tblStylePr w:type="firstRow">
      <w:rPr>
        <w:b/>
        <w:bCs/>
      </w:rPr>
      <w:tblPr/>
      <w:tcPr>
        <w:tcBorders>
          <w:top w:val="nil"/>
          <w:bottom w:val="single" w:sz="12" w:space="0" w:color="F69684" w:themeColor="accent1" w:themeTint="99"/>
          <w:insideH w:val="nil"/>
          <w:insideV w:val="nil"/>
        </w:tcBorders>
        <w:shd w:val="clear" w:color="auto" w:fill="FFFFFF" w:themeFill="background1"/>
      </w:tcPr>
    </w:tblStylePr>
    <w:tblStylePr w:type="lastRow">
      <w:rPr>
        <w:b/>
        <w:bCs/>
      </w:rPr>
      <w:tblPr/>
      <w:tcPr>
        <w:tcBorders>
          <w:top w:val="double" w:sz="2" w:space="0" w:color="F6968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concuadrcula2-nfasis2">
    <w:name w:val="Grid Table 2 Accent 2"/>
    <w:basedOn w:val="Tablanormal"/>
    <w:uiPriority w:val="47"/>
    <w:rsid w:val="00572222"/>
    <w:pPr>
      <w:spacing w:after="0" w:line="240" w:lineRule="auto"/>
    </w:pPr>
    <w:tblPr>
      <w:tblStyleRowBandSize w:val="1"/>
      <w:tblStyleColBandSize w:val="1"/>
      <w:tblBorders>
        <w:top w:val="single" w:sz="2" w:space="0" w:color="9FDCD5" w:themeColor="accent2" w:themeTint="99"/>
        <w:bottom w:val="single" w:sz="2" w:space="0" w:color="9FDCD5" w:themeColor="accent2" w:themeTint="99"/>
        <w:insideH w:val="single" w:sz="2" w:space="0" w:color="9FDCD5" w:themeColor="accent2" w:themeTint="99"/>
        <w:insideV w:val="single" w:sz="2" w:space="0" w:color="9FDCD5" w:themeColor="accent2" w:themeTint="99"/>
      </w:tblBorders>
    </w:tblPr>
    <w:tblStylePr w:type="firstRow">
      <w:rPr>
        <w:b/>
        <w:bCs/>
      </w:rPr>
      <w:tblPr/>
      <w:tcPr>
        <w:tcBorders>
          <w:top w:val="nil"/>
          <w:bottom w:val="single" w:sz="12" w:space="0" w:color="9FDCD5" w:themeColor="accent2" w:themeTint="99"/>
          <w:insideH w:val="nil"/>
          <w:insideV w:val="nil"/>
        </w:tcBorders>
        <w:shd w:val="clear" w:color="auto" w:fill="FFFFFF" w:themeFill="background1"/>
      </w:tcPr>
    </w:tblStylePr>
    <w:tblStylePr w:type="lastRow">
      <w:rPr>
        <w:b/>
        <w:bCs/>
      </w:rPr>
      <w:tblPr/>
      <w:tcPr>
        <w:tcBorders>
          <w:top w:val="double" w:sz="2" w:space="0" w:color="9FDCD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concuadrcula2-nfasis3">
    <w:name w:val="Grid Table 2 Accent 3"/>
    <w:basedOn w:val="Tablanormal"/>
    <w:uiPriority w:val="47"/>
    <w:rsid w:val="00572222"/>
    <w:pPr>
      <w:spacing w:after="0" w:line="240" w:lineRule="auto"/>
    </w:pPr>
    <w:tblPr>
      <w:tblStyleRowBandSize w:val="1"/>
      <w:tblStyleColBandSize w:val="1"/>
      <w:tblBorders>
        <w:top w:val="single" w:sz="2" w:space="0" w:color="E5EC94" w:themeColor="accent3" w:themeTint="99"/>
        <w:bottom w:val="single" w:sz="2" w:space="0" w:color="E5EC94" w:themeColor="accent3" w:themeTint="99"/>
        <w:insideH w:val="single" w:sz="2" w:space="0" w:color="E5EC94" w:themeColor="accent3" w:themeTint="99"/>
        <w:insideV w:val="single" w:sz="2" w:space="0" w:color="E5EC94" w:themeColor="accent3" w:themeTint="99"/>
      </w:tblBorders>
    </w:tblPr>
    <w:tblStylePr w:type="firstRow">
      <w:rPr>
        <w:b/>
        <w:bCs/>
      </w:rPr>
      <w:tblPr/>
      <w:tcPr>
        <w:tcBorders>
          <w:top w:val="nil"/>
          <w:bottom w:val="single" w:sz="12" w:space="0" w:color="E5EC94" w:themeColor="accent3" w:themeTint="99"/>
          <w:insideH w:val="nil"/>
          <w:insideV w:val="nil"/>
        </w:tcBorders>
        <w:shd w:val="clear" w:color="auto" w:fill="FFFFFF" w:themeFill="background1"/>
      </w:tcPr>
    </w:tblStylePr>
    <w:tblStylePr w:type="lastRow">
      <w:rPr>
        <w:b/>
        <w:bCs/>
      </w:rPr>
      <w:tblPr/>
      <w:tcPr>
        <w:tcBorders>
          <w:top w:val="double" w:sz="2" w:space="0" w:color="E5EC9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concuadrcula2-nfasis4">
    <w:name w:val="Grid Table 2 Accent 4"/>
    <w:basedOn w:val="Tablanormal"/>
    <w:uiPriority w:val="47"/>
    <w:rsid w:val="00572222"/>
    <w:pPr>
      <w:spacing w:after="0" w:line="240" w:lineRule="auto"/>
    </w:pPr>
    <w:tblPr>
      <w:tblStyleRowBandSize w:val="1"/>
      <w:tblStyleColBandSize w:val="1"/>
      <w:tblBorders>
        <w:top w:val="single" w:sz="2" w:space="0" w:color="8DDBEA" w:themeColor="accent4" w:themeTint="99"/>
        <w:bottom w:val="single" w:sz="2" w:space="0" w:color="8DDBEA" w:themeColor="accent4" w:themeTint="99"/>
        <w:insideH w:val="single" w:sz="2" w:space="0" w:color="8DDBEA" w:themeColor="accent4" w:themeTint="99"/>
        <w:insideV w:val="single" w:sz="2" w:space="0" w:color="8DDBEA" w:themeColor="accent4" w:themeTint="99"/>
      </w:tblBorders>
    </w:tblPr>
    <w:tblStylePr w:type="firstRow">
      <w:rPr>
        <w:b/>
        <w:bCs/>
      </w:rPr>
      <w:tblPr/>
      <w:tcPr>
        <w:tcBorders>
          <w:top w:val="nil"/>
          <w:bottom w:val="single" w:sz="12" w:space="0" w:color="8DDBEA" w:themeColor="accent4" w:themeTint="99"/>
          <w:insideH w:val="nil"/>
          <w:insideV w:val="nil"/>
        </w:tcBorders>
        <w:shd w:val="clear" w:color="auto" w:fill="FFFFFF" w:themeFill="background1"/>
      </w:tcPr>
    </w:tblStylePr>
    <w:tblStylePr w:type="lastRow">
      <w:rPr>
        <w:b/>
        <w:bCs/>
      </w:rPr>
      <w:tblPr/>
      <w:tcPr>
        <w:tcBorders>
          <w:top w:val="double" w:sz="2" w:space="0" w:color="8DDBE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concuadrcula2-nfasis5">
    <w:name w:val="Grid Table 2 Accent 5"/>
    <w:basedOn w:val="Tablanormal"/>
    <w:uiPriority w:val="47"/>
    <w:rsid w:val="00572222"/>
    <w:pPr>
      <w:spacing w:after="0" w:line="240" w:lineRule="auto"/>
    </w:pPr>
    <w:tblPr>
      <w:tblStyleRowBandSize w:val="1"/>
      <w:tblStyleColBandSize w:val="1"/>
      <w:tblBorders>
        <w:top w:val="single" w:sz="2" w:space="0" w:color="C8C3BA" w:themeColor="accent5" w:themeTint="99"/>
        <w:bottom w:val="single" w:sz="2" w:space="0" w:color="C8C3BA" w:themeColor="accent5" w:themeTint="99"/>
        <w:insideH w:val="single" w:sz="2" w:space="0" w:color="C8C3BA" w:themeColor="accent5" w:themeTint="99"/>
        <w:insideV w:val="single" w:sz="2" w:space="0" w:color="C8C3BA" w:themeColor="accent5" w:themeTint="99"/>
      </w:tblBorders>
    </w:tblPr>
    <w:tblStylePr w:type="firstRow">
      <w:rPr>
        <w:b/>
        <w:bCs/>
      </w:rPr>
      <w:tblPr/>
      <w:tcPr>
        <w:tcBorders>
          <w:top w:val="nil"/>
          <w:bottom w:val="single" w:sz="12" w:space="0" w:color="C8C3BA" w:themeColor="accent5" w:themeTint="99"/>
          <w:insideH w:val="nil"/>
          <w:insideV w:val="nil"/>
        </w:tcBorders>
        <w:shd w:val="clear" w:color="auto" w:fill="FFFFFF" w:themeFill="background1"/>
      </w:tcPr>
    </w:tblStylePr>
    <w:tblStylePr w:type="lastRow">
      <w:rPr>
        <w:b/>
        <w:bCs/>
      </w:rPr>
      <w:tblPr/>
      <w:tcPr>
        <w:tcBorders>
          <w:top w:val="double" w:sz="2" w:space="0" w:color="C8C3B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concuadrcula2-nfasis6">
    <w:name w:val="Grid Table 2 Accent 6"/>
    <w:basedOn w:val="Tablanormal"/>
    <w:uiPriority w:val="47"/>
    <w:rsid w:val="00572222"/>
    <w:pPr>
      <w:spacing w:after="0" w:line="240" w:lineRule="auto"/>
    </w:pPr>
    <w:tblPr>
      <w:tblStyleRowBandSize w:val="1"/>
      <w:tblStyleColBandSize w:val="1"/>
      <w:tblBorders>
        <w:top w:val="single" w:sz="2" w:space="0" w:color="A59086" w:themeColor="accent6" w:themeTint="99"/>
        <w:bottom w:val="single" w:sz="2" w:space="0" w:color="A59086" w:themeColor="accent6" w:themeTint="99"/>
        <w:insideH w:val="single" w:sz="2" w:space="0" w:color="A59086" w:themeColor="accent6" w:themeTint="99"/>
        <w:insideV w:val="single" w:sz="2" w:space="0" w:color="A59086" w:themeColor="accent6" w:themeTint="99"/>
      </w:tblBorders>
    </w:tblPr>
    <w:tblStylePr w:type="firstRow">
      <w:rPr>
        <w:b/>
        <w:bCs/>
      </w:rPr>
      <w:tblPr/>
      <w:tcPr>
        <w:tcBorders>
          <w:top w:val="nil"/>
          <w:bottom w:val="single" w:sz="12" w:space="0" w:color="A59086" w:themeColor="accent6" w:themeTint="99"/>
          <w:insideH w:val="nil"/>
          <w:insideV w:val="nil"/>
        </w:tcBorders>
        <w:shd w:val="clear" w:color="auto" w:fill="FFFFFF" w:themeFill="background1"/>
      </w:tcPr>
    </w:tblStylePr>
    <w:tblStylePr w:type="lastRow">
      <w:rPr>
        <w:b/>
        <w:bCs/>
      </w:rPr>
      <w:tblPr/>
      <w:tcPr>
        <w:tcBorders>
          <w:top w:val="double" w:sz="2" w:space="0" w:color="A5908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cuadrcula3">
    <w:name w:val="Grid Table 3"/>
    <w:basedOn w:val="Tablanormal"/>
    <w:uiPriority w:val="48"/>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572222"/>
    <w:pPr>
      <w:spacing w:after="0" w:line="240" w:lineRule="auto"/>
    </w:p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BD6" w:themeFill="accent1" w:themeFillTint="33"/>
      </w:tcPr>
    </w:tblStylePr>
    <w:tblStylePr w:type="band1Horz">
      <w:tblPr/>
      <w:tcPr>
        <w:shd w:val="clear" w:color="auto" w:fill="FCDBD6" w:themeFill="accent1" w:themeFillTint="33"/>
      </w:tcPr>
    </w:tblStylePr>
    <w:tblStylePr w:type="neCell">
      <w:tblPr/>
      <w:tcPr>
        <w:tcBorders>
          <w:bottom w:val="single" w:sz="4" w:space="0" w:color="F69684" w:themeColor="accent1" w:themeTint="99"/>
        </w:tcBorders>
      </w:tcPr>
    </w:tblStylePr>
    <w:tblStylePr w:type="nwCell">
      <w:tblPr/>
      <w:tcPr>
        <w:tcBorders>
          <w:bottom w:val="single" w:sz="4" w:space="0" w:color="F69684" w:themeColor="accent1" w:themeTint="99"/>
        </w:tcBorders>
      </w:tcPr>
    </w:tblStylePr>
    <w:tblStylePr w:type="seCell">
      <w:tblPr/>
      <w:tcPr>
        <w:tcBorders>
          <w:top w:val="single" w:sz="4" w:space="0" w:color="F69684" w:themeColor="accent1" w:themeTint="99"/>
        </w:tcBorders>
      </w:tcPr>
    </w:tblStylePr>
    <w:tblStylePr w:type="swCell">
      <w:tblPr/>
      <w:tcPr>
        <w:tcBorders>
          <w:top w:val="single" w:sz="4" w:space="0" w:color="F69684" w:themeColor="accent1" w:themeTint="99"/>
        </w:tcBorders>
      </w:tcPr>
    </w:tblStylePr>
  </w:style>
  <w:style w:type="table" w:styleId="Tablaconcuadrcula3-nfasis2">
    <w:name w:val="Grid Table 3 Accent 2"/>
    <w:basedOn w:val="Tablanormal"/>
    <w:uiPriority w:val="48"/>
    <w:rsid w:val="00572222"/>
    <w:pPr>
      <w:spacing w:after="0" w:line="240" w:lineRule="auto"/>
    </w:p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F1" w:themeFill="accent2" w:themeFillTint="33"/>
      </w:tcPr>
    </w:tblStylePr>
    <w:tblStylePr w:type="band1Horz">
      <w:tblPr/>
      <w:tcPr>
        <w:shd w:val="clear" w:color="auto" w:fill="DFF3F1" w:themeFill="accent2" w:themeFillTint="33"/>
      </w:tcPr>
    </w:tblStylePr>
    <w:tblStylePr w:type="neCell">
      <w:tblPr/>
      <w:tcPr>
        <w:tcBorders>
          <w:bottom w:val="single" w:sz="4" w:space="0" w:color="9FDCD5" w:themeColor="accent2" w:themeTint="99"/>
        </w:tcBorders>
      </w:tcPr>
    </w:tblStylePr>
    <w:tblStylePr w:type="nwCell">
      <w:tblPr/>
      <w:tcPr>
        <w:tcBorders>
          <w:bottom w:val="single" w:sz="4" w:space="0" w:color="9FDCD5" w:themeColor="accent2" w:themeTint="99"/>
        </w:tcBorders>
      </w:tcPr>
    </w:tblStylePr>
    <w:tblStylePr w:type="seCell">
      <w:tblPr/>
      <w:tcPr>
        <w:tcBorders>
          <w:top w:val="single" w:sz="4" w:space="0" w:color="9FDCD5" w:themeColor="accent2" w:themeTint="99"/>
        </w:tcBorders>
      </w:tcPr>
    </w:tblStylePr>
    <w:tblStylePr w:type="swCell">
      <w:tblPr/>
      <w:tcPr>
        <w:tcBorders>
          <w:top w:val="single" w:sz="4" w:space="0" w:color="9FDCD5" w:themeColor="accent2" w:themeTint="99"/>
        </w:tcBorders>
      </w:tcPr>
    </w:tblStylePr>
  </w:style>
  <w:style w:type="table" w:styleId="Tablaconcuadrcula3-nfasis3">
    <w:name w:val="Grid Table 3 Accent 3"/>
    <w:basedOn w:val="Tablanormal"/>
    <w:uiPriority w:val="48"/>
    <w:rsid w:val="00572222"/>
    <w:pPr>
      <w:spacing w:after="0" w:line="240" w:lineRule="auto"/>
    </w:p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B" w:themeFill="accent3" w:themeFillTint="33"/>
      </w:tcPr>
    </w:tblStylePr>
    <w:tblStylePr w:type="band1Horz">
      <w:tblPr/>
      <w:tcPr>
        <w:shd w:val="clear" w:color="auto" w:fill="F6F8DB" w:themeFill="accent3" w:themeFillTint="33"/>
      </w:tcPr>
    </w:tblStylePr>
    <w:tblStylePr w:type="neCell">
      <w:tblPr/>
      <w:tcPr>
        <w:tcBorders>
          <w:bottom w:val="single" w:sz="4" w:space="0" w:color="E5EC94" w:themeColor="accent3" w:themeTint="99"/>
        </w:tcBorders>
      </w:tcPr>
    </w:tblStylePr>
    <w:tblStylePr w:type="nwCell">
      <w:tblPr/>
      <w:tcPr>
        <w:tcBorders>
          <w:bottom w:val="single" w:sz="4" w:space="0" w:color="E5EC94" w:themeColor="accent3" w:themeTint="99"/>
        </w:tcBorders>
      </w:tcPr>
    </w:tblStylePr>
    <w:tblStylePr w:type="seCell">
      <w:tblPr/>
      <w:tcPr>
        <w:tcBorders>
          <w:top w:val="single" w:sz="4" w:space="0" w:color="E5EC94" w:themeColor="accent3" w:themeTint="99"/>
        </w:tcBorders>
      </w:tcPr>
    </w:tblStylePr>
    <w:tblStylePr w:type="swCell">
      <w:tblPr/>
      <w:tcPr>
        <w:tcBorders>
          <w:top w:val="single" w:sz="4" w:space="0" w:color="E5EC94" w:themeColor="accent3" w:themeTint="99"/>
        </w:tcBorders>
      </w:tcPr>
    </w:tblStylePr>
  </w:style>
  <w:style w:type="table" w:styleId="Tablaconcuadrcula3-nfasis4">
    <w:name w:val="Grid Table 3 Accent 4"/>
    <w:basedOn w:val="Tablanormal"/>
    <w:uiPriority w:val="48"/>
    <w:rsid w:val="00572222"/>
    <w:pPr>
      <w:spacing w:after="0" w:line="240" w:lineRule="auto"/>
    </w:p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3F8" w:themeFill="accent4" w:themeFillTint="33"/>
      </w:tcPr>
    </w:tblStylePr>
    <w:tblStylePr w:type="band1Horz">
      <w:tblPr/>
      <w:tcPr>
        <w:shd w:val="clear" w:color="auto" w:fill="D9F3F8" w:themeFill="accent4" w:themeFillTint="33"/>
      </w:tcPr>
    </w:tblStylePr>
    <w:tblStylePr w:type="neCell">
      <w:tblPr/>
      <w:tcPr>
        <w:tcBorders>
          <w:bottom w:val="single" w:sz="4" w:space="0" w:color="8DDBEA" w:themeColor="accent4" w:themeTint="99"/>
        </w:tcBorders>
      </w:tcPr>
    </w:tblStylePr>
    <w:tblStylePr w:type="nwCell">
      <w:tblPr/>
      <w:tcPr>
        <w:tcBorders>
          <w:bottom w:val="single" w:sz="4" w:space="0" w:color="8DDBEA" w:themeColor="accent4" w:themeTint="99"/>
        </w:tcBorders>
      </w:tcPr>
    </w:tblStylePr>
    <w:tblStylePr w:type="seCell">
      <w:tblPr/>
      <w:tcPr>
        <w:tcBorders>
          <w:top w:val="single" w:sz="4" w:space="0" w:color="8DDBEA" w:themeColor="accent4" w:themeTint="99"/>
        </w:tcBorders>
      </w:tcPr>
    </w:tblStylePr>
    <w:tblStylePr w:type="swCell">
      <w:tblPr/>
      <w:tcPr>
        <w:tcBorders>
          <w:top w:val="single" w:sz="4" w:space="0" w:color="8DDBEA" w:themeColor="accent4" w:themeTint="99"/>
        </w:tcBorders>
      </w:tcPr>
    </w:tblStylePr>
  </w:style>
  <w:style w:type="table" w:styleId="Tablaconcuadrcula3-nfasis5">
    <w:name w:val="Grid Table 3 Accent 5"/>
    <w:basedOn w:val="Tablanormal"/>
    <w:uiPriority w:val="48"/>
    <w:rsid w:val="00572222"/>
    <w:pPr>
      <w:spacing w:after="0" w:line="240" w:lineRule="auto"/>
    </w:p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BE8" w:themeFill="accent5" w:themeFillTint="33"/>
      </w:tcPr>
    </w:tblStylePr>
    <w:tblStylePr w:type="band1Horz">
      <w:tblPr/>
      <w:tcPr>
        <w:shd w:val="clear" w:color="auto" w:fill="ECEBE8" w:themeFill="accent5" w:themeFillTint="33"/>
      </w:tcPr>
    </w:tblStylePr>
    <w:tblStylePr w:type="neCell">
      <w:tblPr/>
      <w:tcPr>
        <w:tcBorders>
          <w:bottom w:val="single" w:sz="4" w:space="0" w:color="C8C3BA" w:themeColor="accent5" w:themeTint="99"/>
        </w:tcBorders>
      </w:tcPr>
    </w:tblStylePr>
    <w:tblStylePr w:type="nwCell">
      <w:tblPr/>
      <w:tcPr>
        <w:tcBorders>
          <w:bottom w:val="single" w:sz="4" w:space="0" w:color="C8C3BA" w:themeColor="accent5" w:themeTint="99"/>
        </w:tcBorders>
      </w:tcPr>
    </w:tblStylePr>
    <w:tblStylePr w:type="seCell">
      <w:tblPr/>
      <w:tcPr>
        <w:tcBorders>
          <w:top w:val="single" w:sz="4" w:space="0" w:color="C8C3BA" w:themeColor="accent5" w:themeTint="99"/>
        </w:tcBorders>
      </w:tcPr>
    </w:tblStylePr>
    <w:tblStylePr w:type="swCell">
      <w:tblPr/>
      <w:tcPr>
        <w:tcBorders>
          <w:top w:val="single" w:sz="4" w:space="0" w:color="C8C3BA" w:themeColor="accent5" w:themeTint="99"/>
        </w:tcBorders>
      </w:tcPr>
    </w:tblStylePr>
  </w:style>
  <w:style w:type="table" w:styleId="Tablaconcuadrcula3-nfasis6">
    <w:name w:val="Grid Table 3 Accent 6"/>
    <w:basedOn w:val="Tablanormal"/>
    <w:uiPriority w:val="48"/>
    <w:rsid w:val="00572222"/>
    <w:pPr>
      <w:spacing w:after="0" w:line="240" w:lineRule="auto"/>
    </w:p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D6" w:themeFill="accent6" w:themeFillTint="33"/>
      </w:tcPr>
    </w:tblStylePr>
    <w:tblStylePr w:type="band1Horz">
      <w:tblPr/>
      <w:tcPr>
        <w:shd w:val="clear" w:color="auto" w:fill="E1DAD6" w:themeFill="accent6" w:themeFillTint="33"/>
      </w:tcPr>
    </w:tblStylePr>
    <w:tblStylePr w:type="neCell">
      <w:tblPr/>
      <w:tcPr>
        <w:tcBorders>
          <w:bottom w:val="single" w:sz="4" w:space="0" w:color="A59086" w:themeColor="accent6" w:themeTint="99"/>
        </w:tcBorders>
      </w:tcPr>
    </w:tblStylePr>
    <w:tblStylePr w:type="nwCell">
      <w:tblPr/>
      <w:tcPr>
        <w:tcBorders>
          <w:bottom w:val="single" w:sz="4" w:space="0" w:color="A59086" w:themeColor="accent6" w:themeTint="99"/>
        </w:tcBorders>
      </w:tcPr>
    </w:tblStylePr>
    <w:tblStylePr w:type="seCell">
      <w:tblPr/>
      <w:tcPr>
        <w:tcBorders>
          <w:top w:val="single" w:sz="4" w:space="0" w:color="A59086" w:themeColor="accent6" w:themeTint="99"/>
        </w:tcBorders>
      </w:tcPr>
    </w:tblStylePr>
    <w:tblStylePr w:type="swCell">
      <w:tblPr/>
      <w:tcPr>
        <w:tcBorders>
          <w:top w:val="single" w:sz="4" w:space="0" w:color="A59086" w:themeColor="accent6" w:themeTint="99"/>
        </w:tcBorders>
      </w:tcPr>
    </w:tblStylePr>
  </w:style>
  <w:style w:type="table" w:styleId="Tabladecuadrcula4">
    <w:name w:val="Grid Table 4"/>
    <w:basedOn w:val="Tabla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572222"/>
    <w:pPr>
      <w:spacing w:after="0" w:line="240" w:lineRule="auto"/>
    </w:p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color w:val="FFFFFF" w:themeColor="background1"/>
      </w:rPr>
      <w:tblPr/>
      <w:tcPr>
        <w:tcBorders>
          <w:top w:val="single" w:sz="4" w:space="0" w:color="F05133" w:themeColor="accent1"/>
          <w:left w:val="single" w:sz="4" w:space="0" w:color="F05133" w:themeColor="accent1"/>
          <w:bottom w:val="single" w:sz="4" w:space="0" w:color="F05133" w:themeColor="accent1"/>
          <w:right w:val="single" w:sz="4" w:space="0" w:color="F05133" w:themeColor="accent1"/>
          <w:insideH w:val="nil"/>
          <w:insideV w:val="nil"/>
        </w:tcBorders>
        <w:shd w:val="clear" w:color="auto" w:fill="F05133" w:themeFill="accent1"/>
      </w:tcPr>
    </w:tblStylePr>
    <w:tblStylePr w:type="lastRow">
      <w:rPr>
        <w:b/>
        <w:bCs/>
      </w:rPr>
      <w:tblPr/>
      <w:tcPr>
        <w:tcBorders>
          <w:top w:val="double" w:sz="4" w:space="0" w:color="F05133" w:themeColor="accent1"/>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concuadrcula4-nfasis2">
    <w:name w:val="Grid Table 4 Accent 2"/>
    <w:basedOn w:val="Tablanormal"/>
    <w:uiPriority w:val="49"/>
    <w:rsid w:val="00572222"/>
    <w:pPr>
      <w:spacing w:after="0" w:line="240" w:lineRule="auto"/>
    </w:p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color w:val="FFFFFF" w:themeColor="background1"/>
      </w:rPr>
      <w:tblPr/>
      <w:tcPr>
        <w:tcBorders>
          <w:top w:val="single" w:sz="4" w:space="0" w:color="60C5BA" w:themeColor="accent2"/>
          <w:left w:val="single" w:sz="4" w:space="0" w:color="60C5BA" w:themeColor="accent2"/>
          <w:bottom w:val="single" w:sz="4" w:space="0" w:color="60C5BA" w:themeColor="accent2"/>
          <w:right w:val="single" w:sz="4" w:space="0" w:color="60C5BA" w:themeColor="accent2"/>
          <w:insideH w:val="nil"/>
          <w:insideV w:val="nil"/>
        </w:tcBorders>
        <w:shd w:val="clear" w:color="auto" w:fill="60C5BA" w:themeFill="accent2"/>
      </w:tcPr>
    </w:tblStylePr>
    <w:tblStylePr w:type="lastRow">
      <w:rPr>
        <w:b/>
        <w:bCs/>
      </w:rPr>
      <w:tblPr/>
      <w:tcPr>
        <w:tcBorders>
          <w:top w:val="double" w:sz="4" w:space="0" w:color="60C5BA" w:themeColor="accent2"/>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concuadrcula4-nfasis3">
    <w:name w:val="Grid Table 4 Accent 3"/>
    <w:basedOn w:val="Tablanormal"/>
    <w:uiPriority w:val="49"/>
    <w:rsid w:val="00572222"/>
    <w:pPr>
      <w:spacing w:after="0" w:line="240" w:lineRule="auto"/>
    </w:p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color w:val="FFFFFF" w:themeColor="background1"/>
      </w:rPr>
      <w:tblPr/>
      <w:tcPr>
        <w:tcBorders>
          <w:top w:val="single" w:sz="4" w:space="0" w:color="D5E04E" w:themeColor="accent3"/>
          <w:left w:val="single" w:sz="4" w:space="0" w:color="D5E04E" w:themeColor="accent3"/>
          <w:bottom w:val="single" w:sz="4" w:space="0" w:color="D5E04E" w:themeColor="accent3"/>
          <w:right w:val="single" w:sz="4" w:space="0" w:color="D5E04E" w:themeColor="accent3"/>
          <w:insideH w:val="nil"/>
          <w:insideV w:val="nil"/>
        </w:tcBorders>
        <w:shd w:val="clear" w:color="auto" w:fill="D5E04E" w:themeFill="accent3"/>
      </w:tcPr>
    </w:tblStylePr>
    <w:tblStylePr w:type="lastRow">
      <w:rPr>
        <w:b/>
        <w:bCs/>
      </w:rPr>
      <w:tblPr/>
      <w:tcPr>
        <w:tcBorders>
          <w:top w:val="double" w:sz="4" w:space="0" w:color="D5E04E" w:themeColor="accent3"/>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concuadrcula4-nfasis4">
    <w:name w:val="Grid Table 4 Accent 4"/>
    <w:basedOn w:val="Tablanormal"/>
    <w:uiPriority w:val="49"/>
    <w:rsid w:val="00572222"/>
    <w:pPr>
      <w:spacing w:after="0" w:line="240" w:lineRule="auto"/>
    </w:p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color w:val="FFFFFF" w:themeColor="background1"/>
      </w:rPr>
      <w:tblPr/>
      <w:tcPr>
        <w:tcBorders>
          <w:top w:val="single" w:sz="4" w:space="0" w:color="42C4DD" w:themeColor="accent4"/>
          <w:left w:val="single" w:sz="4" w:space="0" w:color="42C4DD" w:themeColor="accent4"/>
          <w:bottom w:val="single" w:sz="4" w:space="0" w:color="42C4DD" w:themeColor="accent4"/>
          <w:right w:val="single" w:sz="4" w:space="0" w:color="42C4DD" w:themeColor="accent4"/>
          <w:insideH w:val="nil"/>
          <w:insideV w:val="nil"/>
        </w:tcBorders>
        <w:shd w:val="clear" w:color="auto" w:fill="42C4DD" w:themeFill="accent4"/>
      </w:tcPr>
    </w:tblStylePr>
    <w:tblStylePr w:type="lastRow">
      <w:rPr>
        <w:b/>
        <w:bCs/>
      </w:rPr>
      <w:tblPr/>
      <w:tcPr>
        <w:tcBorders>
          <w:top w:val="double" w:sz="4" w:space="0" w:color="42C4DD" w:themeColor="accent4"/>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concuadrcula4-nfasis5">
    <w:name w:val="Grid Table 4 Accent 5"/>
    <w:basedOn w:val="Tablanormal"/>
    <w:uiPriority w:val="49"/>
    <w:rsid w:val="00572222"/>
    <w:pPr>
      <w:spacing w:after="0" w:line="240" w:lineRule="auto"/>
    </w:p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color w:val="FFFFFF" w:themeColor="background1"/>
      </w:rPr>
      <w:tblPr/>
      <w:tcPr>
        <w:tcBorders>
          <w:top w:val="single" w:sz="4" w:space="0" w:color="A49B8D" w:themeColor="accent5"/>
          <w:left w:val="single" w:sz="4" w:space="0" w:color="A49B8D" w:themeColor="accent5"/>
          <w:bottom w:val="single" w:sz="4" w:space="0" w:color="A49B8D" w:themeColor="accent5"/>
          <w:right w:val="single" w:sz="4" w:space="0" w:color="A49B8D" w:themeColor="accent5"/>
          <w:insideH w:val="nil"/>
          <w:insideV w:val="nil"/>
        </w:tcBorders>
        <w:shd w:val="clear" w:color="auto" w:fill="A49B8D" w:themeFill="accent5"/>
      </w:tcPr>
    </w:tblStylePr>
    <w:tblStylePr w:type="lastRow">
      <w:rPr>
        <w:b/>
        <w:bCs/>
      </w:rPr>
      <w:tblPr/>
      <w:tcPr>
        <w:tcBorders>
          <w:top w:val="double" w:sz="4" w:space="0" w:color="A49B8D" w:themeColor="accent5"/>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concuadrcula4-nfasis6">
    <w:name w:val="Grid Table 4 Accent 6"/>
    <w:basedOn w:val="Tablanormal"/>
    <w:uiPriority w:val="49"/>
    <w:rsid w:val="00572222"/>
    <w:pPr>
      <w:spacing w:after="0" w:line="240" w:lineRule="auto"/>
    </w:p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color w:val="FFFFFF" w:themeColor="background1"/>
      </w:rPr>
      <w:tblPr/>
      <w:tcPr>
        <w:tcBorders>
          <w:top w:val="single" w:sz="4" w:space="0" w:color="5C4C44" w:themeColor="accent6"/>
          <w:left w:val="single" w:sz="4" w:space="0" w:color="5C4C44" w:themeColor="accent6"/>
          <w:bottom w:val="single" w:sz="4" w:space="0" w:color="5C4C44" w:themeColor="accent6"/>
          <w:right w:val="single" w:sz="4" w:space="0" w:color="5C4C44" w:themeColor="accent6"/>
          <w:insideH w:val="nil"/>
          <w:insideV w:val="nil"/>
        </w:tcBorders>
        <w:shd w:val="clear" w:color="auto" w:fill="5C4C44" w:themeFill="accent6"/>
      </w:tcPr>
    </w:tblStylePr>
    <w:tblStylePr w:type="lastRow">
      <w:rPr>
        <w:b/>
        <w:bCs/>
      </w:rPr>
      <w:tblPr/>
      <w:tcPr>
        <w:tcBorders>
          <w:top w:val="double" w:sz="4" w:space="0" w:color="5C4C44" w:themeColor="accent6"/>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concuadrcula5oscura">
    <w:name w:val="Grid Table 5 Dark"/>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BD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513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513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513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5133" w:themeFill="accent1"/>
      </w:tcPr>
    </w:tblStylePr>
    <w:tblStylePr w:type="band1Vert">
      <w:tblPr/>
      <w:tcPr>
        <w:shd w:val="clear" w:color="auto" w:fill="F9B9AD" w:themeFill="accent1" w:themeFillTint="66"/>
      </w:tcPr>
    </w:tblStylePr>
    <w:tblStylePr w:type="band1Horz">
      <w:tblPr/>
      <w:tcPr>
        <w:shd w:val="clear" w:color="auto" w:fill="F9B9AD" w:themeFill="accent1" w:themeFillTint="66"/>
      </w:tcPr>
    </w:tblStylePr>
  </w:style>
  <w:style w:type="table" w:styleId="Tablaconcuadrcula5oscura-nfasis2">
    <w:name w:val="Grid Table 5 Dark Accent 2"/>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3F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C5B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C5B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C5B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C5BA" w:themeFill="accent2"/>
      </w:tcPr>
    </w:tblStylePr>
    <w:tblStylePr w:type="band1Vert">
      <w:tblPr/>
      <w:tcPr>
        <w:shd w:val="clear" w:color="auto" w:fill="BFE7E3" w:themeFill="accent2" w:themeFillTint="66"/>
      </w:tcPr>
    </w:tblStylePr>
    <w:tblStylePr w:type="band1Horz">
      <w:tblPr/>
      <w:tcPr>
        <w:shd w:val="clear" w:color="auto" w:fill="BFE7E3" w:themeFill="accent2" w:themeFillTint="66"/>
      </w:tcPr>
    </w:tblStylePr>
  </w:style>
  <w:style w:type="table" w:styleId="Tablaconcuadrcula5oscura-nfasis3">
    <w:name w:val="Grid Table 5 Dark Accent 3"/>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8D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E04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E04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E04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E04E" w:themeFill="accent3"/>
      </w:tcPr>
    </w:tblStylePr>
    <w:tblStylePr w:type="band1Vert">
      <w:tblPr/>
      <w:tcPr>
        <w:shd w:val="clear" w:color="auto" w:fill="EEF2B8" w:themeFill="accent3" w:themeFillTint="66"/>
      </w:tcPr>
    </w:tblStylePr>
    <w:tblStylePr w:type="band1Horz">
      <w:tblPr/>
      <w:tcPr>
        <w:shd w:val="clear" w:color="auto" w:fill="EEF2B8" w:themeFill="accent3" w:themeFillTint="66"/>
      </w:tcPr>
    </w:tblStylePr>
  </w:style>
  <w:style w:type="table" w:styleId="Tablaconcuadrcula5oscura-nfasis4">
    <w:name w:val="Grid Table 5 Dark Accent 4"/>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3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C4D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C4D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C4D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C4DD" w:themeFill="accent4"/>
      </w:tcPr>
    </w:tblStylePr>
    <w:tblStylePr w:type="band1Vert">
      <w:tblPr/>
      <w:tcPr>
        <w:shd w:val="clear" w:color="auto" w:fill="B3E7F1" w:themeFill="accent4" w:themeFillTint="66"/>
      </w:tcPr>
    </w:tblStylePr>
    <w:tblStylePr w:type="band1Horz">
      <w:tblPr/>
      <w:tcPr>
        <w:shd w:val="clear" w:color="auto" w:fill="B3E7F1" w:themeFill="accent4" w:themeFillTint="66"/>
      </w:tcPr>
    </w:tblStylePr>
  </w:style>
  <w:style w:type="table" w:styleId="Tablaconcuadrcula5oscura-nfasis5">
    <w:name w:val="Grid Table 5 Dark Accent 5"/>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BE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49B8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49B8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49B8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49B8D" w:themeFill="accent5"/>
      </w:tcPr>
    </w:tblStylePr>
    <w:tblStylePr w:type="band1Vert">
      <w:tblPr/>
      <w:tcPr>
        <w:shd w:val="clear" w:color="auto" w:fill="DAD7D1" w:themeFill="accent5" w:themeFillTint="66"/>
      </w:tcPr>
    </w:tblStylePr>
    <w:tblStylePr w:type="band1Horz">
      <w:tblPr/>
      <w:tcPr>
        <w:shd w:val="clear" w:color="auto" w:fill="DAD7D1" w:themeFill="accent5" w:themeFillTint="66"/>
      </w:tcPr>
    </w:tblStylePr>
  </w:style>
  <w:style w:type="table" w:styleId="Tablaconcuadrcula5oscura-nfasis6">
    <w:name w:val="Grid Table 5 Dark Accent 6"/>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DA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4C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4C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4C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4C44" w:themeFill="accent6"/>
      </w:tcPr>
    </w:tblStylePr>
    <w:tblStylePr w:type="band1Vert">
      <w:tblPr/>
      <w:tcPr>
        <w:shd w:val="clear" w:color="auto" w:fill="C3B5AE" w:themeFill="accent6" w:themeFillTint="66"/>
      </w:tcPr>
    </w:tblStylePr>
    <w:tblStylePr w:type="band1Horz">
      <w:tblPr/>
      <w:tcPr>
        <w:shd w:val="clear" w:color="auto" w:fill="C3B5AE" w:themeFill="accent6" w:themeFillTint="66"/>
      </w:tcPr>
    </w:tblStylePr>
  </w:style>
  <w:style w:type="table" w:styleId="Tablaconcuadrcula6concolores">
    <w:name w:val="Grid Table 6 Colorful"/>
    <w:basedOn w:val="Tablanormal"/>
    <w:uiPriority w:val="51"/>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572222"/>
    <w:pPr>
      <w:spacing w:after="0" w:line="240" w:lineRule="auto"/>
    </w:pPr>
    <w:rPr>
      <w:color w:val="CA2C0F" w:themeColor="accent1" w:themeShade="BF"/>
    </w:r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rPr>
      <w:tblPr/>
      <w:tcPr>
        <w:tcBorders>
          <w:bottom w:val="single" w:sz="12" w:space="0" w:color="F69684" w:themeColor="accent1" w:themeTint="99"/>
        </w:tcBorders>
      </w:tcPr>
    </w:tblStylePr>
    <w:tblStylePr w:type="lastRow">
      <w:rPr>
        <w:b/>
        <w:bCs/>
      </w:rPr>
      <w:tblPr/>
      <w:tcPr>
        <w:tcBorders>
          <w:top w:val="double" w:sz="4" w:space="0" w:color="F69684" w:themeColor="accent1" w:themeTint="99"/>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concuadrcula6concolores-nfasis2">
    <w:name w:val="Grid Table 6 Colorful Accent 2"/>
    <w:basedOn w:val="Tablanormal"/>
    <w:uiPriority w:val="51"/>
    <w:rsid w:val="00572222"/>
    <w:pPr>
      <w:spacing w:after="0" w:line="240" w:lineRule="auto"/>
    </w:pPr>
    <w:rPr>
      <w:color w:val="3AA095" w:themeColor="accent2" w:themeShade="BF"/>
    </w:r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rPr>
      <w:tblPr/>
      <w:tcPr>
        <w:tcBorders>
          <w:bottom w:val="single" w:sz="12" w:space="0" w:color="9FDCD5" w:themeColor="accent2" w:themeTint="99"/>
        </w:tcBorders>
      </w:tcPr>
    </w:tblStylePr>
    <w:tblStylePr w:type="lastRow">
      <w:rPr>
        <w:b/>
        <w:bCs/>
      </w:rPr>
      <w:tblPr/>
      <w:tcPr>
        <w:tcBorders>
          <w:top w:val="double" w:sz="4" w:space="0" w:color="9FDCD5" w:themeColor="accent2" w:themeTint="99"/>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concuadrcula6concolores-nfasis3">
    <w:name w:val="Grid Table 6 Colorful Accent 3"/>
    <w:basedOn w:val="Tablanormal"/>
    <w:uiPriority w:val="51"/>
    <w:rsid w:val="00572222"/>
    <w:pPr>
      <w:spacing w:after="0" w:line="240" w:lineRule="auto"/>
    </w:pPr>
    <w:rPr>
      <w:color w:val="B3C021" w:themeColor="accent3" w:themeShade="BF"/>
    </w:r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rPr>
      <w:tblPr/>
      <w:tcPr>
        <w:tcBorders>
          <w:bottom w:val="single" w:sz="12" w:space="0" w:color="E5EC94" w:themeColor="accent3" w:themeTint="99"/>
        </w:tcBorders>
      </w:tcPr>
    </w:tblStylePr>
    <w:tblStylePr w:type="lastRow">
      <w:rPr>
        <w:b/>
        <w:bCs/>
      </w:rPr>
      <w:tblPr/>
      <w:tcPr>
        <w:tcBorders>
          <w:top w:val="double" w:sz="4" w:space="0" w:color="E5EC94" w:themeColor="accent3" w:themeTint="99"/>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concuadrcula6concolores-nfasis4">
    <w:name w:val="Grid Table 6 Colorful Accent 4"/>
    <w:basedOn w:val="Tablanormal"/>
    <w:uiPriority w:val="51"/>
    <w:rsid w:val="00572222"/>
    <w:pPr>
      <w:spacing w:after="0" w:line="240" w:lineRule="auto"/>
    </w:pPr>
    <w:rPr>
      <w:color w:val="209DB5" w:themeColor="accent4" w:themeShade="BF"/>
    </w:r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rPr>
      <w:tblPr/>
      <w:tcPr>
        <w:tcBorders>
          <w:bottom w:val="single" w:sz="12" w:space="0" w:color="8DDBEA" w:themeColor="accent4" w:themeTint="99"/>
        </w:tcBorders>
      </w:tcPr>
    </w:tblStylePr>
    <w:tblStylePr w:type="lastRow">
      <w:rPr>
        <w:b/>
        <w:bCs/>
      </w:rPr>
      <w:tblPr/>
      <w:tcPr>
        <w:tcBorders>
          <w:top w:val="double" w:sz="4" w:space="0" w:color="8DDBEA" w:themeColor="accent4" w:themeTint="99"/>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concuadrcula6concolores-nfasis5">
    <w:name w:val="Grid Table 6 Colorful Accent 5"/>
    <w:basedOn w:val="Tablanormal"/>
    <w:uiPriority w:val="51"/>
    <w:rsid w:val="00572222"/>
    <w:pPr>
      <w:spacing w:after="0" w:line="240" w:lineRule="auto"/>
    </w:pPr>
    <w:rPr>
      <w:color w:val="7E7465" w:themeColor="accent5" w:themeShade="BF"/>
    </w:r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rPr>
      <w:tblPr/>
      <w:tcPr>
        <w:tcBorders>
          <w:bottom w:val="single" w:sz="12" w:space="0" w:color="C8C3BA" w:themeColor="accent5" w:themeTint="99"/>
        </w:tcBorders>
      </w:tcPr>
    </w:tblStylePr>
    <w:tblStylePr w:type="lastRow">
      <w:rPr>
        <w:b/>
        <w:bCs/>
      </w:rPr>
      <w:tblPr/>
      <w:tcPr>
        <w:tcBorders>
          <w:top w:val="double" w:sz="4" w:space="0" w:color="C8C3BA" w:themeColor="accent5" w:themeTint="99"/>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concuadrcula6concolores-nfasis6">
    <w:name w:val="Grid Table 6 Colorful Accent 6"/>
    <w:basedOn w:val="Tablanormal"/>
    <w:uiPriority w:val="51"/>
    <w:rsid w:val="00572222"/>
    <w:pPr>
      <w:spacing w:after="0" w:line="240" w:lineRule="auto"/>
    </w:pPr>
    <w:rPr>
      <w:color w:val="443833" w:themeColor="accent6" w:themeShade="BF"/>
    </w:r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rPr>
      <w:tblPr/>
      <w:tcPr>
        <w:tcBorders>
          <w:bottom w:val="single" w:sz="12" w:space="0" w:color="A59086" w:themeColor="accent6" w:themeTint="99"/>
        </w:tcBorders>
      </w:tcPr>
    </w:tblStylePr>
    <w:tblStylePr w:type="lastRow">
      <w:rPr>
        <w:b/>
        <w:bCs/>
      </w:rPr>
      <w:tblPr/>
      <w:tcPr>
        <w:tcBorders>
          <w:top w:val="double" w:sz="4" w:space="0" w:color="A59086" w:themeColor="accent6" w:themeTint="99"/>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concuadrcula7concolores">
    <w:name w:val="Grid Table 7 Colorful"/>
    <w:basedOn w:val="Tablanormal"/>
    <w:uiPriority w:val="52"/>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572222"/>
    <w:pPr>
      <w:spacing w:after="0" w:line="240" w:lineRule="auto"/>
    </w:pPr>
    <w:rPr>
      <w:color w:val="CA2C0F" w:themeColor="accent1" w:themeShade="BF"/>
    </w:r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BD6" w:themeFill="accent1" w:themeFillTint="33"/>
      </w:tcPr>
    </w:tblStylePr>
    <w:tblStylePr w:type="band1Horz">
      <w:tblPr/>
      <w:tcPr>
        <w:shd w:val="clear" w:color="auto" w:fill="FCDBD6" w:themeFill="accent1" w:themeFillTint="33"/>
      </w:tcPr>
    </w:tblStylePr>
    <w:tblStylePr w:type="neCell">
      <w:tblPr/>
      <w:tcPr>
        <w:tcBorders>
          <w:bottom w:val="single" w:sz="4" w:space="0" w:color="F69684" w:themeColor="accent1" w:themeTint="99"/>
        </w:tcBorders>
      </w:tcPr>
    </w:tblStylePr>
    <w:tblStylePr w:type="nwCell">
      <w:tblPr/>
      <w:tcPr>
        <w:tcBorders>
          <w:bottom w:val="single" w:sz="4" w:space="0" w:color="F69684" w:themeColor="accent1" w:themeTint="99"/>
        </w:tcBorders>
      </w:tcPr>
    </w:tblStylePr>
    <w:tblStylePr w:type="seCell">
      <w:tblPr/>
      <w:tcPr>
        <w:tcBorders>
          <w:top w:val="single" w:sz="4" w:space="0" w:color="F69684" w:themeColor="accent1" w:themeTint="99"/>
        </w:tcBorders>
      </w:tcPr>
    </w:tblStylePr>
    <w:tblStylePr w:type="swCell">
      <w:tblPr/>
      <w:tcPr>
        <w:tcBorders>
          <w:top w:val="single" w:sz="4" w:space="0" w:color="F69684" w:themeColor="accent1" w:themeTint="99"/>
        </w:tcBorders>
      </w:tcPr>
    </w:tblStylePr>
  </w:style>
  <w:style w:type="table" w:styleId="Tablaconcuadrcula7concolores-nfasis2">
    <w:name w:val="Grid Table 7 Colorful Accent 2"/>
    <w:basedOn w:val="Tablanormal"/>
    <w:uiPriority w:val="52"/>
    <w:rsid w:val="00572222"/>
    <w:pPr>
      <w:spacing w:after="0" w:line="240" w:lineRule="auto"/>
    </w:pPr>
    <w:rPr>
      <w:color w:val="3AA095" w:themeColor="accent2" w:themeShade="BF"/>
    </w:r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F1" w:themeFill="accent2" w:themeFillTint="33"/>
      </w:tcPr>
    </w:tblStylePr>
    <w:tblStylePr w:type="band1Horz">
      <w:tblPr/>
      <w:tcPr>
        <w:shd w:val="clear" w:color="auto" w:fill="DFF3F1" w:themeFill="accent2" w:themeFillTint="33"/>
      </w:tcPr>
    </w:tblStylePr>
    <w:tblStylePr w:type="neCell">
      <w:tblPr/>
      <w:tcPr>
        <w:tcBorders>
          <w:bottom w:val="single" w:sz="4" w:space="0" w:color="9FDCD5" w:themeColor="accent2" w:themeTint="99"/>
        </w:tcBorders>
      </w:tcPr>
    </w:tblStylePr>
    <w:tblStylePr w:type="nwCell">
      <w:tblPr/>
      <w:tcPr>
        <w:tcBorders>
          <w:bottom w:val="single" w:sz="4" w:space="0" w:color="9FDCD5" w:themeColor="accent2" w:themeTint="99"/>
        </w:tcBorders>
      </w:tcPr>
    </w:tblStylePr>
    <w:tblStylePr w:type="seCell">
      <w:tblPr/>
      <w:tcPr>
        <w:tcBorders>
          <w:top w:val="single" w:sz="4" w:space="0" w:color="9FDCD5" w:themeColor="accent2" w:themeTint="99"/>
        </w:tcBorders>
      </w:tcPr>
    </w:tblStylePr>
    <w:tblStylePr w:type="swCell">
      <w:tblPr/>
      <w:tcPr>
        <w:tcBorders>
          <w:top w:val="single" w:sz="4" w:space="0" w:color="9FDCD5" w:themeColor="accent2" w:themeTint="99"/>
        </w:tcBorders>
      </w:tcPr>
    </w:tblStylePr>
  </w:style>
  <w:style w:type="table" w:styleId="Tablaconcuadrcula7concolores-nfasis3">
    <w:name w:val="Grid Table 7 Colorful Accent 3"/>
    <w:basedOn w:val="Tablanormal"/>
    <w:uiPriority w:val="52"/>
    <w:rsid w:val="00572222"/>
    <w:pPr>
      <w:spacing w:after="0" w:line="240" w:lineRule="auto"/>
    </w:pPr>
    <w:rPr>
      <w:color w:val="B3C021" w:themeColor="accent3" w:themeShade="BF"/>
    </w:r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B" w:themeFill="accent3" w:themeFillTint="33"/>
      </w:tcPr>
    </w:tblStylePr>
    <w:tblStylePr w:type="band1Horz">
      <w:tblPr/>
      <w:tcPr>
        <w:shd w:val="clear" w:color="auto" w:fill="F6F8DB" w:themeFill="accent3" w:themeFillTint="33"/>
      </w:tcPr>
    </w:tblStylePr>
    <w:tblStylePr w:type="neCell">
      <w:tblPr/>
      <w:tcPr>
        <w:tcBorders>
          <w:bottom w:val="single" w:sz="4" w:space="0" w:color="E5EC94" w:themeColor="accent3" w:themeTint="99"/>
        </w:tcBorders>
      </w:tcPr>
    </w:tblStylePr>
    <w:tblStylePr w:type="nwCell">
      <w:tblPr/>
      <w:tcPr>
        <w:tcBorders>
          <w:bottom w:val="single" w:sz="4" w:space="0" w:color="E5EC94" w:themeColor="accent3" w:themeTint="99"/>
        </w:tcBorders>
      </w:tcPr>
    </w:tblStylePr>
    <w:tblStylePr w:type="seCell">
      <w:tblPr/>
      <w:tcPr>
        <w:tcBorders>
          <w:top w:val="single" w:sz="4" w:space="0" w:color="E5EC94" w:themeColor="accent3" w:themeTint="99"/>
        </w:tcBorders>
      </w:tcPr>
    </w:tblStylePr>
    <w:tblStylePr w:type="swCell">
      <w:tblPr/>
      <w:tcPr>
        <w:tcBorders>
          <w:top w:val="single" w:sz="4" w:space="0" w:color="E5EC94" w:themeColor="accent3" w:themeTint="99"/>
        </w:tcBorders>
      </w:tcPr>
    </w:tblStylePr>
  </w:style>
  <w:style w:type="table" w:styleId="Tablaconcuadrcula7concolores-nfasis4">
    <w:name w:val="Grid Table 7 Colorful Accent 4"/>
    <w:basedOn w:val="Tablanormal"/>
    <w:uiPriority w:val="52"/>
    <w:rsid w:val="00572222"/>
    <w:pPr>
      <w:spacing w:after="0" w:line="240" w:lineRule="auto"/>
    </w:pPr>
    <w:rPr>
      <w:color w:val="209DB5" w:themeColor="accent4" w:themeShade="BF"/>
    </w:r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3F8" w:themeFill="accent4" w:themeFillTint="33"/>
      </w:tcPr>
    </w:tblStylePr>
    <w:tblStylePr w:type="band1Horz">
      <w:tblPr/>
      <w:tcPr>
        <w:shd w:val="clear" w:color="auto" w:fill="D9F3F8" w:themeFill="accent4" w:themeFillTint="33"/>
      </w:tcPr>
    </w:tblStylePr>
    <w:tblStylePr w:type="neCell">
      <w:tblPr/>
      <w:tcPr>
        <w:tcBorders>
          <w:bottom w:val="single" w:sz="4" w:space="0" w:color="8DDBEA" w:themeColor="accent4" w:themeTint="99"/>
        </w:tcBorders>
      </w:tcPr>
    </w:tblStylePr>
    <w:tblStylePr w:type="nwCell">
      <w:tblPr/>
      <w:tcPr>
        <w:tcBorders>
          <w:bottom w:val="single" w:sz="4" w:space="0" w:color="8DDBEA" w:themeColor="accent4" w:themeTint="99"/>
        </w:tcBorders>
      </w:tcPr>
    </w:tblStylePr>
    <w:tblStylePr w:type="seCell">
      <w:tblPr/>
      <w:tcPr>
        <w:tcBorders>
          <w:top w:val="single" w:sz="4" w:space="0" w:color="8DDBEA" w:themeColor="accent4" w:themeTint="99"/>
        </w:tcBorders>
      </w:tcPr>
    </w:tblStylePr>
    <w:tblStylePr w:type="swCell">
      <w:tblPr/>
      <w:tcPr>
        <w:tcBorders>
          <w:top w:val="single" w:sz="4" w:space="0" w:color="8DDBEA" w:themeColor="accent4" w:themeTint="99"/>
        </w:tcBorders>
      </w:tcPr>
    </w:tblStylePr>
  </w:style>
  <w:style w:type="table" w:styleId="Tablaconcuadrcula7concolores-nfasis5">
    <w:name w:val="Grid Table 7 Colorful Accent 5"/>
    <w:basedOn w:val="Tablanormal"/>
    <w:uiPriority w:val="52"/>
    <w:rsid w:val="00572222"/>
    <w:pPr>
      <w:spacing w:after="0" w:line="240" w:lineRule="auto"/>
    </w:pPr>
    <w:rPr>
      <w:color w:val="7E7465" w:themeColor="accent5" w:themeShade="BF"/>
    </w:r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BE8" w:themeFill="accent5" w:themeFillTint="33"/>
      </w:tcPr>
    </w:tblStylePr>
    <w:tblStylePr w:type="band1Horz">
      <w:tblPr/>
      <w:tcPr>
        <w:shd w:val="clear" w:color="auto" w:fill="ECEBE8" w:themeFill="accent5" w:themeFillTint="33"/>
      </w:tcPr>
    </w:tblStylePr>
    <w:tblStylePr w:type="neCell">
      <w:tblPr/>
      <w:tcPr>
        <w:tcBorders>
          <w:bottom w:val="single" w:sz="4" w:space="0" w:color="C8C3BA" w:themeColor="accent5" w:themeTint="99"/>
        </w:tcBorders>
      </w:tcPr>
    </w:tblStylePr>
    <w:tblStylePr w:type="nwCell">
      <w:tblPr/>
      <w:tcPr>
        <w:tcBorders>
          <w:bottom w:val="single" w:sz="4" w:space="0" w:color="C8C3BA" w:themeColor="accent5" w:themeTint="99"/>
        </w:tcBorders>
      </w:tcPr>
    </w:tblStylePr>
    <w:tblStylePr w:type="seCell">
      <w:tblPr/>
      <w:tcPr>
        <w:tcBorders>
          <w:top w:val="single" w:sz="4" w:space="0" w:color="C8C3BA" w:themeColor="accent5" w:themeTint="99"/>
        </w:tcBorders>
      </w:tcPr>
    </w:tblStylePr>
    <w:tblStylePr w:type="swCell">
      <w:tblPr/>
      <w:tcPr>
        <w:tcBorders>
          <w:top w:val="single" w:sz="4" w:space="0" w:color="C8C3BA" w:themeColor="accent5" w:themeTint="99"/>
        </w:tcBorders>
      </w:tcPr>
    </w:tblStylePr>
  </w:style>
  <w:style w:type="table" w:styleId="Tablaconcuadrcula7concolores-nfasis6">
    <w:name w:val="Grid Table 7 Colorful Accent 6"/>
    <w:basedOn w:val="Tablanormal"/>
    <w:uiPriority w:val="52"/>
    <w:rsid w:val="00572222"/>
    <w:pPr>
      <w:spacing w:after="0" w:line="240" w:lineRule="auto"/>
    </w:pPr>
    <w:rPr>
      <w:color w:val="443833" w:themeColor="accent6" w:themeShade="BF"/>
    </w:r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D6" w:themeFill="accent6" w:themeFillTint="33"/>
      </w:tcPr>
    </w:tblStylePr>
    <w:tblStylePr w:type="band1Horz">
      <w:tblPr/>
      <w:tcPr>
        <w:shd w:val="clear" w:color="auto" w:fill="E1DAD6" w:themeFill="accent6" w:themeFillTint="33"/>
      </w:tcPr>
    </w:tblStylePr>
    <w:tblStylePr w:type="neCell">
      <w:tblPr/>
      <w:tcPr>
        <w:tcBorders>
          <w:bottom w:val="single" w:sz="4" w:space="0" w:color="A59086" w:themeColor="accent6" w:themeTint="99"/>
        </w:tcBorders>
      </w:tcPr>
    </w:tblStylePr>
    <w:tblStylePr w:type="nwCell">
      <w:tblPr/>
      <w:tcPr>
        <w:tcBorders>
          <w:bottom w:val="single" w:sz="4" w:space="0" w:color="A59086" w:themeColor="accent6" w:themeTint="99"/>
        </w:tcBorders>
      </w:tcPr>
    </w:tblStylePr>
    <w:tblStylePr w:type="seCell">
      <w:tblPr/>
      <w:tcPr>
        <w:tcBorders>
          <w:top w:val="single" w:sz="4" w:space="0" w:color="A59086" w:themeColor="accent6" w:themeTint="99"/>
        </w:tcBorders>
      </w:tcPr>
    </w:tblStylePr>
    <w:tblStylePr w:type="swCell">
      <w:tblPr/>
      <w:tcPr>
        <w:tcBorders>
          <w:top w:val="single" w:sz="4" w:space="0" w:color="A59086" w:themeColor="accent6" w:themeTint="99"/>
        </w:tcBorders>
      </w:tcPr>
    </w:tblStylePr>
  </w:style>
  <w:style w:type="character" w:customStyle="1" w:styleId="Ttulo3Car">
    <w:name w:val="Título 3 Car"/>
    <w:basedOn w:val="Fuentedeprrafopredeter"/>
    <w:link w:val="Ttulo3"/>
    <w:uiPriority w:val="9"/>
    <w:rsid w:val="007C464D"/>
    <w:rPr>
      <w:rFonts w:ascii="Arial" w:eastAsiaTheme="majorEastAsia" w:hAnsi="Arial" w:cstheme="majorBidi"/>
      <w:b/>
      <w:bCs/>
      <w:color w:val="413A32" w:themeColor="background2" w:themeShade="40"/>
      <w:szCs w:val="24"/>
    </w:rPr>
  </w:style>
  <w:style w:type="character" w:customStyle="1" w:styleId="Ttulo4Car">
    <w:name w:val="Título 4 Car"/>
    <w:basedOn w:val="Fuentedeprrafopredeter"/>
    <w:link w:val="Ttulo4"/>
    <w:uiPriority w:val="9"/>
    <w:semiHidden/>
    <w:rsid w:val="00572222"/>
    <w:rPr>
      <w:rFonts w:asciiTheme="majorHAnsi" w:eastAsiaTheme="majorEastAsia" w:hAnsiTheme="majorHAnsi" w:cstheme="majorBidi"/>
      <w:i/>
      <w:iCs/>
      <w:color w:val="CA2C0F" w:themeColor="accent1" w:themeShade="BF"/>
      <w:kern w:val="16"/>
      <w:sz w:val="22"/>
      <w14:ligatures w14:val="standardContextual"/>
      <w14:numForm w14:val="oldStyle"/>
      <w14:numSpacing w14:val="proportional"/>
      <w14:cntxtAlts/>
    </w:rPr>
  </w:style>
  <w:style w:type="character" w:customStyle="1" w:styleId="Ttulo5Car">
    <w:name w:val="Título 5 Car"/>
    <w:basedOn w:val="Fuentedeprrafopredeter"/>
    <w:link w:val="Ttulo5"/>
    <w:uiPriority w:val="9"/>
    <w:semiHidden/>
    <w:rsid w:val="00572222"/>
    <w:rPr>
      <w:rFonts w:asciiTheme="majorHAnsi" w:eastAsiaTheme="majorEastAsia" w:hAnsiTheme="majorHAnsi" w:cstheme="majorBidi"/>
      <w:color w:val="CA2C0F" w:themeColor="accent1" w:themeShade="BF"/>
      <w:kern w:val="16"/>
      <w:sz w:val="22"/>
      <w14:ligatures w14:val="standardContextual"/>
      <w14:numForm w14:val="oldStyle"/>
      <w14:numSpacing w14:val="proportional"/>
      <w14:cntxtAlts/>
    </w:rPr>
  </w:style>
  <w:style w:type="character" w:customStyle="1" w:styleId="Ttulo6Car">
    <w:name w:val="Título 6 Car"/>
    <w:basedOn w:val="Fuentedeprrafopredeter"/>
    <w:link w:val="Ttulo6"/>
    <w:uiPriority w:val="9"/>
    <w:semiHidden/>
    <w:rsid w:val="00572222"/>
    <w:rPr>
      <w:rFonts w:asciiTheme="majorHAnsi" w:eastAsiaTheme="majorEastAsia" w:hAnsiTheme="majorHAnsi" w:cstheme="majorBidi"/>
      <w:color w:val="861D0A" w:themeColor="accent1" w:themeShade="7F"/>
      <w:kern w:val="16"/>
      <w:sz w:val="22"/>
      <w14:ligatures w14:val="standardContextual"/>
      <w14:numForm w14:val="oldStyle"/>
      <w14:numSpacing w14:val="proportional"/>
      <w14:cntxtAlts/>
    </w:rPr>
  </w:style>
  <w:style w:type="character" w:customStyle="1" w:styleId="Ttulo7Car">
    <w:name w:val="Título 7 Car"/>
    <w:basedOn w:val="Fuentedeprrafopredeter"/>
    <w:link w:val="Ttulo7"/>
    <w:uiPriority w:val="9"/>
    <w:semiHidden/>
    <w:rsid w:val="00572222"/>
    <w:rPr>
      <w:rFonts w:asciiTheme="majorHAnsi" w:eastAsiaTheme="majorEastAsia" w:hAnsiTheme="majorHAnsi" w:cstheme="majorBidi"/>
      <w:i/>
      <w:iCs/>
      <w:color w:val="861D0A" w:themeColor="accent1" w:themeShade="7F"/>
      <w:kern w:val="16"/>
      <w:sz w:val="22"/>
      <w14:ligatures w14:val="standardContextual"/>
      <w14:numForm w14:val="oldStyle"/>
      <w14:numSpacing w14:val="proportional"/>
      <w14:cntxtAlts/>
    </w:rPr>
  </w:style>
  <w:style w:type="character" w:customStyle="1" w:styleId="Ttulo8Car">
    <w:name w:val="Título 8 Car"/>
    <w:basedOn w:val="Fuentedeprrafopredeter"/>
    <w:link w:val="Ttulo8"/>
    <w:uiPriority w:val="9"/>
    <w:semiHidden/>
    <w:rsid w:val="00572222"/>
    <w:rPr>
      <w:rFonts w:asciiTheme="majorHAnsi" w:eastAsiaTheme="majorEastAsia" w:hAnsiTheme="majorHAnsi" w:cstheme="majorBidi"/>
      <w:color w:val="272727" w:themeColor="text1" w:themeTint="D8"/>
      <w:kern w:val="16"/>
      <w:sz w:val="22"/>
      <w:szCs w:val="21"/>
      <w14:ligatures w14:val="standardContextual"/>
      <w14:numForm w14:val="oldStyle"/>
      <w14:numSpacing w14:val="proportional"/>
      <w14:cntxtAlts/>
    </w:rPr>
  </w:style>
  <w:style w:type="character" w:customStyle="1" w:styleId="Ttulo9Car">
    <w:name w:val="Título 9 Car"/>
    <w:basedOn w:val="Fuentedeprrafopredeter"/>
    <w:link w:val="Ttulo9"/>
    <w:uiPriority w:val="9"/>
    <w:semiHidden/>
    <w:rsid w:val="00572222"/>
    <w:rPr>
      <w:rFonts w:asciiTheme="majorHAnsi" w:eastAsiaTheme="majorEastAsia" w:hAnsiTheme="majorHAnsi" w:cstheme="majorBidi"/>
      <w:i/>
      <w:iCs/>
      <w:color w:val="272727" w:themeColor="text1" w:themeTint="D8"/>
      <w:kern w:val="16"/>
      <w:sz w:val="22"/>
      <w:szCs w:val="21"/>
      <w14:ligatures w14:val="standardContextual"/>
      <w14:numForm w14:val="oldStyle"/>
      <w14:numSpacing w14:val="proportional"/>
      <w14:cntxtAlts/>
    </w:rPr>
  </w:style>
  <w:style w:type="character" w:styleId="AcrnimoHTML">
    <w:name w:val="HTML Acronym"/>
    <w:basedOn w:val="Fuentedeprrafopredeter"/>
    <w:uiPriority w:val="99"/>
    <w:semiHidden/>
    <w:unhideWhenUsed/>
    <w:rsid w:val="00572222"/>
    <w:rPr>
      <w:sz w:val="22"/>
    </w:rPr>
  </w:style>
  <w:style w:type="paragraph" w:styleId="DireccinHTML">
    <w:name w:val="HTML Address"/>
    <w:basedOn w:val="Normal"/>
    <w:link w:val="DireccinHTMLCar"/>
    <w:uiPriority w:val="99"/>
    <w:semiHidden/>
    <w:unhideWhenUsed/>
    <w:rsid w:val="00572222"/>
    <w:pPr>
      <w:spacing w:line="240" w:lineRule="auto"/>
    </w:pPr>
    <w:rPr>
      <w:i/>
      <w:iCs/>
    </w:rPr>
  </w:style>
  <w:style w:type="character" w:customStyle="1" w:styleId="DireccinHTMLCar">
    <w:name w:val="Dirección HTML Car"/>
    <w:basedOn w:val="Fuentedeprrafopredeter"/>
    <w:link w:val="DireccinHTML"/>
    <w:uiPriority w:val="99"/>
    <w:semiHidden/>
    <w:rsid w:val="00572222"/>
    <w:rPr>
      <w:i/>
      <w:iCs/>
      <w:kern w:val="16"/>
      <w:sz w:val="22"/>
      <w14:ligatures w14:val="standardContextual"/>
      <w14:numForm w14:val="oldStyle"/>
      <w14:numSpacing w14:val="proportional"/>
      <w14:cntxtAlts/>
    </w:rPr>
  </w:style>
  <w:style w:type="character" w:styleId="CitaHTML">
    <w:name w:val="HTML Cite"/>
    <w:basedOn w:val="Fuentedeprrafopredeter"/>
    <w:uiPriority w:val="99"/>
    <w:semiHidden/>
    <w:unhideWhenUsed/>
    <w:rsid w:val="00572222"/>
    <w:rPr>
      <w:i/>
      <w:iCs/>
      <w:sz w:val="22"/>
    </w:rPr>
  </w:style>
  <w:style w:type="character" w:styleId="CdigoHTML">
    <w:name w:val="HTML Code"/>
    <w:basedOn w:val="Fuentedeprrafopredeter"/>
    <w:uiPriority w:val="99"/>
    <w:semiHidden/>
    <w:unhideWhenUsed/>
    <w:rsid w:val="00572222"/>
    <w:rPr>
      <w:rFonts w:ascii="Consolas" w:hAnsi="Consolas"/>
      <w:sz w:val="22"/>
      <w:szCs w:val="20"/>
    </w:rPr>
  </w:style>
  <w:style w:type="character" w:styleId="DefinicinHTML">
    <w:name w:val="HTML Definition"/>
    <w:basedOn w:val="Fuentedeprrafopredeter"/>
    <w:uiPriority w:val="99"/>
    <w:semiHidden/>
    <w:unhideWhenUsed/>
    <w:rsid w:val="00572222"/>
    <w:rPr>
      <w:i/>
      <w:iCs/>
      <w:sz w:val="22"/>
    </w:rPr>
  </w:style>
  <w:style w:type="character" w:styleId="TecladoHTML">
    <w:name w:val="HTML Keyboard"/>
    <w:basedOn w:val="Fuentedeprrafopredeter"/>
    <w:uiPriority w:val="99"/>
    <w:semiHidden/>
    <w:unhideWhenUsed/>
    <w:rsid w:val="00572222"/>
    <w:rPr>
      <w:rFonts w:ascii="Consolas" w:hAnsi="Consolas"/>
      <w:sz w:val="22"/>
      <w:szCs w:val="20"/>
    </w:rPr>
  </w:style>
  <w:style w:type="paragraph" w:styleId="HTMLconformatoprevio">
    <w:name w:val="HTML Preformatted"/>
    <w:basedOn w:val="Normal"/>
    <w:link w:val="HTMLconformatoprevioCar"/>
    <w:uiPriority w:val="99"/>
    <w:semiHidden/>
    <w:unhideWhenUsed/>
    <w:rsid w:val="00572222"/>
    <w:pPr>
      <w:spacing w:line="240" w:lineRule="auto"/>
    </w:pPr>
    <w:rPr>
      <w:rFonts w:ascii="Consolas" w:hAnsi="Consolas"/>
    </w:rPr>
  </w:style>
  <w:style w:type="character" w:customStyle="1" w:styleId="HTMLconformatoprevioCar">
    <w:name w:val="HTML con formato previo Car"/>
    <w:basedOn w:val="Fuentedeprrafopredeter"/>
    <w:link w:val="HTMLconformatoprevio"/>
    <w:uiPriority w:val="99"/>
    <w:semiHidden/>
    <w:rsid w:val="00572222"/>
    <w:rPr>
      <w:rFonts w:ascii="Consolas" w:hAnsi="Consolas"/>
      <w:kern w:val="16"/>
      <w:sz w:val="22"/>
      <w14:ligatures w14:val="standardContextual"/>
      <w14:numForm w14:val="oldStyle"/>
      <w14:numSpacing w14:val="proportional"/>
      <w14:cntxtAlts/>
    </w:rPr>
  </w:style>
  <w:style w:type="character" w:styleId="EjemplodeHTML">
    <w:name w:val="HTML Sample"/>
    <w:basedOn w:val="Fuentedeprrafopredeter"/>
    <w:uiPriority w:val="99"/>
    <w:semiHidden/>
    <w:unhideWhenUsed/>
    <w:rsid w:val="00572222"/>
    <w:rPr>
      <w:rFonts w:ascii="Consolas" w:hAnsi="Consolas"/>
      <w:sz w:val="24"/>
      <w:szCs w:val="24"/>
    </w:rPr>
  </w:style>
  <w:style w:type="character" w:styleId="MquinadeescribirHTML">
    <w:name w:val="HTML Typewriter"/>
    <w:basedOn w:val="Fuentedeprrafopredeter"/>
    <w:uiPriority w:val="99"/>
    <w:semiHidden/>
    <w:unhideWhenUsed/>
    <w:rsid w:val="00572222"/>
    <w:rPr>
      <w:rFonts w:ascii="Consolas" w:hAnsi="Consolas"/>
      <w:sz w:val="22"/>
      <w:szCs w:val="20"/>
    </w:rPr>
  </w:style>
  <w:style w:type="character" w:styleId="VariableHTML">
    <w:name w:val="HTML Variable"/>
    <w:basedOn w:val="Fuentedeprrafopredeter"/>
    <w:uiPriority w:val="99"/>
    <w:semiHidden/>
    <w:unhideWhenUsed/>
    <w:rsid w:val="00572222"/>
    <w:rPr>
      <w:i/>
      <w:iCs/>
      <w:sz w:val="22"/>
    </w:rPr>
  </w:style>
  <w:style w:type="character" w:styleId="Hipervnculo">
    <w:name w:val="Hyperlink"/>
    <w:basedOn w:val="Fuentedeprrafopredeter"/>
    <w:uiPriority w:val="99"/>
    <w:unhideWhenUsed/>
    <w:rsid w:val="00C4390B"/>
    <w:rPr>
      <w:rFonts w:ascii="Arial" w:hAnsi="Arial"/>
      <w:i/>
      <w:color w:val="E25099"/>
      <w:sz w:val="22"/>
      <w:u w:val="single"/>
    </w:rPr>
  </w:style>
  <w:style w:type="paragraph" w:styleId="ndice1">
    <w:name w:val="index 1"/>
    <w:basedOn w:val="Normal"/>
    <w:next w:val="Normal"/>
    <w:autoRedefine/>
    <w:uiPriority w:val="99"/>
    <w:semiHidden/>
    <w:unhideWhenUsed/>
    <w:rsid w:val="00572222"/>
    <w:pPr>
      <w:spacing w:line="240" w:lineRule="auto"/>
      <w:ind w:left="200" w:hanging="200"/>
    </w:pPr>
  </w:style>
  <w:style w:type="paragraph" w:styleId="ndice2">
    <w:name w:val="index 2"/>
    <w:basedOn w:val="Normal"/>
    <w:next w:val="Normal"/>
    <w:autoRedefine/>
    <w:uiPriority w:val="99"/>
    <w:semiHidden/>
    <w:unhideWhenUsed/>
    <w:rsid w:val="00572222"/>
    <w:pPr>
      <w:spacing w:line="240" w:lineRule="auto"/>
      <w:ind w:left="400" w:hanging="200"/>
    </w:pPr>
  </w:style>
  <w:style w:type="paragraph" w:styleId="ndice3">
    <w:name w:val="index 3"/>
    <w:basedOn w:val="Normal"/>
    <w:next w:val="Normal"/>
    <w:autoRedefine/>
    <w:uiPriority w:val="99"/>
    <w:semiHidden/>
    <w:unhideWhenUsed/>
    <w:rsid w:val="00572222"/>
    <w:pPr>
      <w:spacing w:line="240" w:lineRule="auto"/>
      <w:ind w:left="600" w:hanging="200"/>
    </w:pPr>
  </w:style>
  <w:style w:type="paragraph" w:styleId="ndice4">
    <w:name w:val="index 4"/>
    <w:basedOn w:val="Normal"/>
    <w:next w:val="Normal"/>
    <w:autoRedefine/>
    <w:uiPriority w:val="99"/>
    <w:semiHidden/>
    <w:unhideWhenUsed/>
    <w:rsid w:val="00572222"/>
    <w:pPr>
      <w:spacing w:line="240" w:lineRule="auto"/>
      <w:ind w:left="800" w:hanging="200"/>
    </w:pPr>
  </w:style>
  <w:style w:type="paragraph" w:styleId="ndice5">
    <w:name w:val="index 5"/>
    <w:basedOn w:val="Normal"/>
    <w:next w:val="Normal"/>
    <w:autoRedefine/>
    <w:uiPriority w:val="99"/>
    <w:semiHidden/>
    <w:unhideWhenUsed/>
    <w:rsid w:val="00572222"/>
    <w:pPr>
      <w:spacing w:line="240" w:lineRule="auto"/>
      <w:ind w:left="1000" w:hanging="200"/>
    </w:pPr>
  </w:style>
  <w:style w:type="paragraph" w:styleId="ndice6">
    <w:name w:val="index 6"/>
    <w:basedOn w:val="Normal"/>
    <w:next w:val="Normal"/>
    <w:autoRedefine/>
    <w:uiPriority w:val="99"/>
    <w:semiHidden/>
    <w:unhideWhenUsed/>
    <w:rsid w:val="00572222"/>
    <w:pPr>
      <w:spacing w:line="240" w:lineRule="auto"/>
      <w:ind w:left="1200" w:hanging="200"/>
    </w:pPr>
  </w:style>
  <w:style w:type="paragraph" w:styleId="ndice7">
    <w:name w:val="index 7"/>
    <w:basedOn w:val="Normal"/>
    <w:next w:val="Normal"/>
    <w:autoRedefine/>
    <w:uiPriority w:val="99"/>
    <w:semiHidden/>
    <w:unhideWhenUsed/>
    <w:rsid w:val="00572222"/>
    <w:pPr>
      <w:spacing w:line="240" w:lineRule="auto"/>
      <w:ind w:left="1400" w:hanging="200"/>
    </w:pPr>
  </w:style>
  <w:style w:type="paragraph" w:styleId="ndice8">
    <w:name w:val="index 8"/>
    <w:basedOn w:val="Normal"/>
    <w:next w:val="Normal"/>
    <w:autoRedefine/>
    <w:uiPriority w:val="99"/>
    <w:semiHidden/>
    <w:unhideWhenUsed/>
    <w:rsid w:val="00572222"/>
    <w:pPr>
      <w:spacing w:line="240" w:lineRule="auto"/>
      <w:ind w:left="1600" w:hanging="200"/>
    </w:pPr>
  </w:style>
  <w:style w:type="paragraph" w:styleId="ndice9">
    <w:name w:val="index 9"/>
    <w:basedOn w:val="Normal"/>
    <w:next w:val="Normal"/>
    <w:autoRedefine/>
    <w:uiPriority w:val="99"/>
    <w:semiHidden/>
    <w:unhideWhenUsed/>
    <w:rsid w:val="00572222"/>
    <w:pPr>
      <w:spacing w:line="240" w:lineRule="auto"/>
      <w:ind w:left="1800" w:hanging="200"/>
    </w:pPr>
  </w:style>
  <w:style w:type="paragraph" w:styleId="Ttulodendice">
    <w:name w:val="index heading"/>
    <w:basedOn w:val="Normal"/>
    <w:next w:val="ndice1"/>
    <w:uiPriority w:val="99"/>
    <w:semiHidden/>
    <w:unhideWhenUsed/>
    <w:rsid w:val="00572222"/>
    <w:rPr>
      <w:rFonts w:asciiTheme="majorHAnsi" w:eastAsiaTheme="majorEastAsia" w:hAnsiTheme="majorHAnsi" w:cstheme="majorBidi"/>
      <w:b/>
      <w:bCs/>
    </w:rPr>
  </w:style>
  <w:style w:type="character" w:styleId="nfasisintenso">
    <w:name w:val="Intense Emphasis"/>
    <w:basedOn w:val="Fuentedeprrafopredeter"/>
    <w:uiPriority w:val="21"/>
    <w:semiHidden/>
    <w:qFormat/>
    <w:rsid w:val="000F51EC"/>
    <w:rPr>
      <w:i/>
      <w:iCs/>
      <w:color w:val="CA2C0F" w:themeColor="accent1" w:themeShade="BF"/>
      <w:sz w:val="22"/>
    </w:rPr>
  </w:style>
  <w:style w:type="paragraph" w:styleId="Citadestacada">
    <w:name w:val="Intense Quote"/>
    <w:basedOn w:val="Normal"/>
    <w:next w:val="Normal"/>
    <w:link w:val="CitadestacadaCar"/>
    <w:uiPriority w:val="30"/>
    <w:semiHidden/>
    <w:qFormat/>
    <w:rsid w:val="000F51EC"/>
    <w:pPr>
      <w:pBdr>
        <w:top w:val="single" w:sz="4" w:space="10" w:color="F05133" w:themeColor="accent1"/>
        <w:bottom w:val="single" w:sz="4" w:space="10" w:color="F05133" w:themeColor="accent1"/>
      </w:pBdr>
      <w:spacing w:before="360" w:after="360"/>
      <w:ind w:left="864" w:right="864"/>
      <w:jc w:val="center"/>
    </w:pPr>
    <w:rPr>
      <w:i/>
      <w:iCs/>
      <w:color w:val="CA2C0F" w:themeColor="accent1" w:themeShade="BF"/>
    </w:rPr>
  </w:style>
  <w:style w:type="character" w:customStyle="1" w:styleId="CitadestacadaCar">
    <w:name w:val="Cita destacada Car"/>
    <w:basedOn w:val="Fuentedeprrafopredeter"/>
    <w:link w:val="Citadestacada"/>
    <w:uiPriority w:val="30"/>
    <w:semiHidden/>
    <w:rsid w:val="000F51EC"/>
    <w:rPr>
      <w:i/>
      <w:iCs/>
      <w:color w:val="CA2C0F" w:themeColor="accent1" w:themeShade="BF"/>
    </w:rPr>
  </w:style>
  <w:style w:type="character" w:styleId="Referenciaintensa">
    <w:name w:val="Intense Reference"/>
    <w:basedOn w:val="Fuentedeprrafopredeter"/>
    <w:uiPriority w:val="32"/>
    <w:semiHidden/>
    <w:qFormat/>
    <w:rsid w:val="000F51EC"/>
    <w:rPr>
      <w:b/>
      <w:bCs/>
      <w:caps w:val="0"/>
      <w:smallCaps/>
      <w:color w:val="CA2C0F" w:themeColor="accent1" w:themeShade="BF"/>
      <w:spacing w:val="5"/>
      <w:sz w:val="22"/>
    </w:rPr>
  </w:style>
  <w:style w:type="table" w:styleId="Cuadrculaclara">
    <w:name w:val="Light Grid"/>
    <w:basedOn w:val="Tablanormal"/>
    <w:uiPriority w:val="62"/>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572222"/>
    <w:pPr>
      <w:spacing w:after="0" w:line="240" w:lineRule="auto"/>
    </w:p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insideH w:val="single" w:sz="8" w:space="0" w:color="F05133" w:themeColor="accent1"/>
        <w:insideV w:val="single" w:sz="8" w:space="0" w:color="F0513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5133" w:themeColor="accent1"/>
          <w:left w:val="single" w:sz="8" w:space="0" w:color="F05133" w:themeColor="accent1"/>
          <w:bottom w:val="single" w:sz="18" w:space="0" w:color="F05133" w:themeColor="accent1"/>
          <w:right w:val="single" w:sz="8" w:space="0" w:color="F05133" w:themeColor="accent1"/>
          <w:insideH w:val="nil"/>
          <w:insideV w:val="single" w:sz="8" w:space="0" w:color="F0513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5133" w:themeColor="accent1"/>
          <w:left w:val="single" w:sz="8" w:space="0" w:color="F05133" w:themeColor="accent1"/>
          <w:bottom w:val="single" w:sz="8" w:space="0" w:color="F05133" w:themeColor="accent1"/>
          <w:right w:val="single" w:sz="8" w:space="0" w:color="F05133" w:themeColor="accent1"/>
          <w:insideH w:val="nil"/>
          <w:insideV w:val="single" w:sz="8" w:space="0" w:color="F0513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tcPr>
    </w:tblStylePr>
    <w:tblStylePr w:type="band1Vert">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shd w:val="clear" w:color="auto" w:fill="FBD3CC" w:themeFill="accent1" w:themeFillTint="3F"/>
      </w:tcPr>
    </w:tblStylePr>
    <w:tblStylePr w:type="band1Horz">
      <w:tblPr/>
      <w:tcPr>
        <w:tcBorders>
          <w:top w:val="single" w:sz="8" w:space="0" w:color="F05133" w:themeColor="accent1"/>
          <w:left w:val="single" w:sz="8" w:space="0" w:color="F05133" w:themeColor="accent1"/>
          <w:bottom w:val="single" w:sz="8" w:space="0" w:color="F05133" w:themeColor="accent1"/>
          <w:right w:val="single" w:sz="8" w:space="0" w:color="F05133" w:themeColor="accent1"/>
          <w:insideV w:val="single" w:sz="8" w:space="0" w:color="F05133" w:themeColor="accent1"/>
        </w:tcBorders>
        <w:shd w:val="clear" w:color="auto" w:fill="FBD3CC" w:themeFill="accent1" w:themeFillTint="3F"/>
      </w:tcPr>
    </w:tblStylePr>
    <w:tblStylePr w:type="band2Horz">
      <w:tblPr/>
      <w:tcPr>
        <w:tcBorders>
          <w:top w:val="single" w:sz="8" w:space="0" w:color="F05133" w:themeColor="accent1"/>
          <w:left w:val="single" w:sz="8" w:space="0" w:color="F05133" w:themeColor="accent1"/>
          <w:bottom w:val="single" w:sz="8" w:space="0" w:color="F05133" w:themeColor="accent1"/>
          <w:right w:val="single" w:sz="8" w:space="0" w:color="F05133" w:themeColor="accent1"/>
          <w:insideV w:val="single" w:sz="8" w:space="0" w:color="F05133" w:themeColor="accent1"/>
        </w:tcBorders>
      </w:tcPr>
    </w:tblStylePr>
  </w:style>
  <w:style w:type="table" w:styleId="Cuadrculaclara-nfasis2">
    <w:name w:val="Light Grid Accent 2"/>
    <w:basedOn w:val="Tablanormal"/>
    <w:uiPriority w:val="62"/>
    <w:semiHidden/>
    <w:unhideWhenUsed/>
    <w:rsid w:val="00572222"/>
    <w:pPr>
      <w:spacing w:after="0" w:line="240" w:lineRule="auto"/>
    </w:p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insideH w:val="single" w:sz="8" w:space="0" w:color="60C5BA" w:themeColor="accent2"/>
        <w:insideV w:val="single" w:sz="8" w:space="0" w:color="60C5B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C5BA" w:themeColor="accent2"/>
          <w:left w:val="single" w:sz="8" w:space="0" w:color="60C5BA" w:themeColor="accent2"/>
          <w:bottom w:val="single" w:sz="18" w:space="0" w:color="60C5BA" w:themeColor="accent2"/>
          <w:right w:val="single" w:sz="8" w:space="0" w:color="60C5BA" w:themeColor="accent2"/>
          <w:insideH w:val="nil"/>
          <w:insideV w:val="single" w:sz="8" w:space="0" w:color="60C5B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C5BA" w:themeColor="accent2"/>
          <w:left w:val="single" w:sz="8" w:space="0" w:color="60C5BA" w:themeColor="accent2"/>
          <w:bottom w:val="single" w:sz="8" w:space="0" w:color="60C5BA" w:themeColor="accent2"/>
          <w:right w:val="single" w:sz="8" w:space="0" w:color="60C5BA" w:themeColor="accent2"/>
          <w:insideH w:val="nil"/>
          <w:insideV w:val="single" w:sz="8" w:space="0" w:color="60C5B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tcPr>
    </w:tblStylePr>
    <w:tblStylePr w:type="band1Vert">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shd w:val="clear" w:color="auto" w:fill="D7F0ED" w:themeFill="accent2" w:themeFillTint="3F"/>
      </w:tcPr>
    </w:tblStylePr>
    <w:tblStylePr w:type="band1Horz">
      <w:tblPr/>
      <w:tcPr>
        <w:tcBorders>
          <w:top w:val="single" w:sz="8" w:space="0" w:color="60C5BA" w:themeColor="accent2"/>
          <w:left w:val="single" w:sz="8" w:space="0" w:color="60C5BA" w:themeColor="accent2"/>
          <w:bottom w:val="single" w:sz="8" w:space="0" w:color="60C5BA" w:themeColor="accent2"/>
          <w:right w:val="single" w:sz="8" w:space="0" w:color="60C5BA" w:themeColor="accent2"/>
          <w:insideV w:val="single" w:sz="8" w:space="0" w:color="60C5BA" w:themeColor="accent2"/>
        </w:tcBorders>
        <w:shd w:val="clear" w:color="auto" w:fill="D7F0ED" w:themeFill="accent2" w:themeFillTint="3F"/>
      </w:tcPr>
    </w:tblStylePr>
    <w:tblStylePr w:type="band2Horz">
      <w:tblPr/>
      <w:tcPr>
        <w:tcBorders>
          <w:top w:val="single" w:sz="8" w:space="0" w:color="60C5BA" w:themeColor="accent2"/>
          <w:left w:val="single" w:sz="8" w:space="0" w:color="60C5BA" w:themeColor="accent2"/>
          <w:bottom w:val="single" w:sz="8" w:space="0" w:color="60C5BA" w:themeColor="accent2"/>
          <w:right w:val="single" w:sz="8" w:space="0" w:color="60C5BA" w:themeColor="accent2"/>
          <w:insideV w:val="single" w:sz="8" w:space="0" w:color="60C5BA" w:themeColor="accent2"/>
        </w:tcBorders>
      </w:tcPr>
    </w:tblStylePr>
  </w:style>
  <w:style w:type="table" w:styleId="Cuadrculaclara-nfasis3">
    <w:name w:val="Light Grid Accent 3"/>
    <w:basedOn w:val="Tablanormal"/>
    <w:uiPriority w:val="62"/>
    <w:semiHidden/>
    <w:unhideWhenUsed/>
    <w:rsid w:val="00572222"/>
    <w:pPr>
      <w:spacing w:after="0" w:line="240" w:lineRule="auto"/>
    </w:p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insideH w:val="single" w:sz="8" w:space="0" w:color="D5E04E" w:themeColor="accent3"/>
        <w:insideV w:val="single" w:sz="8" w:space="0" w:color="D5E0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E04E" w:themeColor="accent3"/>
          <w:left w:val="single" w:sz="8" w:space="0" w:color="D5E04E" w:themeColor="accent3"/>
          <w:bottom w:val="single" w:sz="18" w:space="0" w:color="D5E04E" w:themeColor="accent3"/>
          <w:right w:val="single" w:sz="8" w:space="0" w:color="D5E04E" w:themeColor="accent3"/>
          <w:insideH w:val="nil"/>
          <w:insideV w:val="single" w:sz="8" w:space="0" w:color="D5E0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E04E" w:themeColor="accent3"/>
          <w:left w:val="single" w:sz="8" w:space="0" w:color="D5E04E" w:themeColor="accent3"/>
          <w:bottom w:val="single" w:sz="8" w:space="0" w:color="D5E04E" w:themeColor="accent3"/>
          <w:right w:val="single" w:sz="8" w:space="0" w:color="D5E04E" w:themeColor="accent3"/>
          <w:insideH w:val="nil"/>
          <w:insideV w:val="single" w:sz="8" w:space="0" w:color="D5E0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tcPr>
    </w:tblStylePr>
    <w:tblStylePr w:type="band1Vert">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shd w:val="clear" w:color="auto" w:fill="F4F7D3" w:themeFill="accent3" w:themeFillTint="3F"/>
      </w:tcPr>
    </w:tblStylePr>
    <w:tblStylePr w:type="band1Horz">
      <w:tblPr/>
      <w:tcPr>
        <w:tcBorders>
          <w:top w:val="single" w:sz="8" w:space="0" w:color="D5E04E" w:themeColor="accent3"/>
          <w:left w:val="single" w:sz="8" w:space="0" w:color="D5E04E" w:themeColor="accent3"/>
          <w:bottom w:val="single" w:sz="8" w:space="0" w:color="D5E04E" w:themeColor="accent3"/>
          <w:right w:val="single" w:sz="8" w:space="0" w:color="D5E04E" w:themeColor="accent3"/>
          <w:insideV w:val="single" w:sz="8" w:space="0" w:color="D5E04E" w:themeColor="accent3"/>
        </w:tcBorders>
        <w:shd w:val="clear" w:color="auto" w:fill="F4F7D3" w:themeFill="accent3" w:themeFillTint="3F"/>
      </w:tcPr>
    </w:tblStylePr>
    <w:tblStylePr w:type="band2Horz">
      <w:tblPr/>
      <w:tcPr>
        <w:tcBorders>
          <w:top w:val="single" w:sz="8" w:space="0" w:color="D5E04E" w:themeColor="accent3"/>
          <w:left w:val="single" w:sz="8" w:space="0" w:color="D5E04E" w:themeColor="accent3"/>
          <w:bottom w:val="single" w:sz="8" w:space="0" w:color="D5E04E" w:themeColor="accent3"/>
          <w:right w:val="single" w:sz="8" w:space="0" w:color="D5E04E" w:themeColor="accent3"/>
          <w:insideV w:val="single" w:sz="8" w:space="0" w:color="D5E04E" w:themeColor="accent3"/>
        </w:tcBorders>
      </w:tcPr>
    </w:tblStylePr>
  </w:style>
  <w:style w:type="table" w:styleId="Cuadrculaclara-nfasis4">
    <w:name w:val="Light Grid Accent 4"/>
    <w:basedOn w:val="Tablanormal"/>
    <w:uiPriority w:val="62"/>
    <w:semiHidden/>
    <w:unhideWhenUsed/>
    <w:rsid w:val="00572222"/>
    <w:pPr>
      <w:spacing w:after="0" w:line="240" w:lineRule="auto"/>
    </w:p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insideH w:val="single" w:sz="8" w:space="0" w:color="42C4DD" w:themeColor="accent4"/>
        <w:insideV w:val="single" w:sz="8" w:space="0" w:color="42C4D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C4DD" w:themeColor="accent4"/>
          <w:left w:val="single" w:sz="8" w:space="0" w:color="42C4DD" w:themeColor="accent4"/>
          <w:bottom w:val="single" w:sz="18" w:space="0" w:color="42C4DD" w:themeColor="accent4"/>
          <w:right w:val="single" w:sz="8" w:space="0" w:color="42C4DD" w:themeColor="accent4"/>
          <w:insideH w:val="nil"/>
          <w:insideV w:val="single" w:sz="8" w:space="0" w:color="42C4D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C4DD" w:themeColor="accent4"/>
          <w:left w:val="single" w:sz="8" w:space="0" w:color="42C4DD" w:themeColor="accent4"/>
          <w:bottom w:val="single" w:sz="8" w:space="0" w:color="42C4DD" w:themeColor="accent4"/>
          <w:right w:val="single" w:sz="8" w:space="0" w:color="42C4DD" w:themeColor="accent4"/>
          <w:insideH w:val="nil"/>
          <w:insideV w:val="single" w:sz="8" w:space="0" w:color="42C4D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tcPr>
    </w:tblStylePr>
    <w:tblStylePr w:type="band1Vert">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shd w:val="clear" w:color="auto" w:fill="D0F0F6" w:themeFill="accent4" w:themeFillTint="3F"/>
      </w:tcPr>
    </w:tblStylePr>
    <w:tblStylePr w:type="band1Horz">
      <w:tblPr/>
      <w:tcPr>
        <w:tcBorders>
          <w:top w:val="single" w:sz="8" w:space="0" w:color="42C4DD" w:themeColor="accent4"/>
          <w:left w:val="single" w:sz="8" w:space="0" w:color="42C4DD" w:themeColor="accent4"/>
          <w:bottom w:val="single" w:sz="8" w:space="0" w:color="42C4DD" w:themeColor="accent4"/>
          <w:right w:val="single" w:sz="8" w:space="0" w:color="42C4DD" w:themeColor="accent4"/>
          <w:insideV w:val="single" w:sz="8" w:space="0" w:color="42C4DD" w:themeColor="accent4"/>
        </w:tcBorders>
        <w:shd w:val="clear" w:color="auto" w:fill="D0F0F6" w:themeFill="accent4" w:themeFillTint="3F"/>
      </w:tcPr>
    </w:tblStylePr>
    <w:tblStylePr w:type="band2Horz">
      <w:tblPr/>
      <w:tcPr>
        <w:tcBorders>
          <w:top w:val="single" w:sz="8" w:space="0" w:color="42C4DD" w:themeColor="accent4"/>
          <w:left w:val="single" w:sz="8" w:space="0" w:color="42C4DD" w:themeColor="accent4"/>
          <w:bottom w:val="single" w:sz="8" w:space="0" w:color="42C4DD" w:themeColor="accent4"/>
          <w:right w:val="single" w:sz="8" w:space="0" w:color="42C4DD" w:themeColor="accent4"/>
          <w:insideV w:val="single" w:sz="8" w:space="0" w:color="42C4DD" w:themeColor="accent4"/>
        </w:tcBorders>
      </w:tcPr>
    </w:tblStylePr>
  </w:style>
  <w:style w:type="table" w:styleId="Cuadrculaclara-nfasis5">
    <w:name w:val="Light Grid Accent 5"/>
    <w:basedOn w:val="Tablanormal"/>
    <w:uiPriority w:val="62"/>
    <w:semiHidden/>
    <w:unhideWhenUsed/>
    <w:rsid w:val="00572222"/>
    <w:pPr>
      <w:spacing w:after="0" w:line="240" w:lineRule="auto"/>
    </w:p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insideH w:val="single" w:sz="8" w:space="0" w:color="A49B8D" w:themeColor="accent5"/>
        <w:insideV w:val="single" w:sz="8" w:space="0" w:color="A49B8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49B8D" w:themeColor="accent5"/>
          <w:left w:val="single" w:sz="8" w:space="0" w:color="A49B8D" w:themeColor="accent5"/>
          <w:bottom w:val="single" w:sz="18" w:space="0" w:color="A49B8D" w:themeColor="accent5"/>
          <w:right w:val="single" w:sz="8" w:space="0" w:color="A49B8D" w:themeColor="accent5"/>
          <w:insideH w:val="nil"/>
          <w:insideV w:val="single" w:sz="8" w:space="0" w:color="A49B8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49B8D" w:themeColor="accent5"/>
          <w:left w:val="single" w:sz="8" w:space="0" w:color="A49B8D" w:themeColor="accent5"/>
          <w:bottom w:val="single" w:sz="8" w:space="0" w:color="A49B8D" w:themeColor="accent5"/>
          <w:right w:val="single" w:sz="8" w:space="0" w:color="A49B8D" w:themeColor="accent5"/>
          <w:insideH w:val="nil"/>
          <w:insideV w:val="single" w:sz="8" w:space="0" w:color="A49B8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tcPr>
    </w:tblStylePr>
    <w:tblStylePr w:type="band1Vert">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shd w:val="clear" w:color="auto" w:fill="E8E6E2" w:themeFill="accent5" w:themeFillTint="3F"/>
      </w:tcPr>
    </w:tblStylePr>
    <w:tblStylePr w:type="band1Horz">
      <w:tblPr/>
      <w:tcPr>
        <w:tcBorders>
          <w:top w:val="single" w:sz="8" w:space="0" w:color="A49B8D" w:themeColor="accent5"/>
          <w:left w:val="single" w:sz="8" w:space="0" w:color="A49B8D" w:themeColor="accent5"/>
          <w:bottom w:val="single" w:sz="8" w:space="0" w:color="A49B8D" w:themeColor="accent5"/>
          <w:right w:val="single" w:sz="8" w:space="0" w:color="A49B8D" w:themeColor="accent5"/>
          <w:insideV w:val="single" w:sz="8" w:space="0" w:color="A49B8D" w:themeColor="accent5"/>
        </w:tcBorders>
        <w:shd w:val="clear" w:color="auto" w:fill="E8E6E2" w:themeFill="accent5" w:themeFillTint="3F"/>
      </w:tcPr>
    </w:tblStylePr>
    <w:tblStylePr w:type="band2Horz">
      <w:tblPr/>
      <w:tcPr>
        <w:tcBorders>
          <w:top w:val="single" w:sz="8" w:space="0" w:color="A49B8D" w:themeColor="accent5"/>
          <w:left w:val="single" w:sz="8" w:space="0" w:color="A49B8D" w:themeColor="accent5"/>
          <w:bottom w:val="single" w:sz="8" w:space="0" w:color="A49B8D" w:themeColor="accent5"/>
          <w:right w:val="single" w:sz="8" w:space="0" w:color="A49B8D" w:themeColor="accent5"/>
          <w:insideV w:val="single" w:sz="8" w:space="0" w:color="A49B8D" w:themeColor="accent5"/>
        </w:tcBorders>
      </w:tcPr>
    </w:tblStylePr>
  </w:style>
  <w:style w:type="table" w:styleId="Cuadrculaclara-nfasis6">
    <w:name w:val="Light Grid Accent 6"/>
    <w:basedOn w:val="Tablanormal"/>
    <w:uiPriority w:val="62"/>
    <w:semiHidden/>
    <w:unhideWhenUsed/>
    <w:rsid w:val="00572222"/>
    <w:pPr>
      <w:spacing w:after="0" w:line="240" w:lineRule="auto"/>
    </w:p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insideH w:val="single" w:sz="8" w:space="0" w:color="5C4C44" w:themeColor="accent6"/>
        <w:insideV w:val="single" w:sz="8" w:space="0" w:color="5C4C4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C4C44" w:themeColor="accent6"/>
          <w:left w:val="single" w:sz="8" w:space="0" w:color="5C4C44" w:themeColor="accent6"/>
          <w:bottom w:val="single" w:sz="18" w:space="0" w:color="5C4C44" w:themeColor="accent6"/>
          <w:right w:val="single" w:sz="8" w:space="0" w:color="5C4C44" w:themeColor="accent6"/>
          <w:insideH w:val="nil"/>
          <w:insideV w:val="single" w:sz="8" w:space="0" w:color="5C4C4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4C44" w:themeColor="accent6"/>
          <w:left w:val="single" w:sz="8" w:space="0" w:color="5C4C44" w:themeColor="accent6"/>
          <w:bottom w:val="single" w:sz="8" w:space="0" w:color="5C4C44" w:themeColor="accent6"/>
          <w:right w:val="single" w:sz="8" w:space="0" w:color="5C4C44" w:themeColor="accent6"/>
          <w:insideH w:val="nil"/>
          <w:insideV w:val="single" w:sz="8" w:space="0" w:color="5C4C4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tcPr>
    </w:tblStylePr>
    <w:tblStylePr w:type="band1Vert">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shd w:val="clear" w:color="auto" w:fill="DAD1CD" w:themeFill="accent6" w:themeFillTint="3F"/>
      </w:tcPr>
    </w:tblStylePr>
    <w:tblStylePr w:type="band1Horz">
      <w:tblPr/>
      <w:tcPr>
        <w:tcBorders>
          <w:top w:val="single" w:sz="8" w:space="0" w:color="5C4C44" w:themeColor="accent6"/>
          <w:left w:val="single" w:sz="8" w:space="0" w:color="5C4C44" w:themeColor="accent6"/>
          <w:bottom w:val="single" w:sz="8" w:space="0" w:color="5C4C44" w:themeColor="accent6"/>
          <w:right w:val="single" w:sz="8" w:space="0" w:color="5C4C44" w:themeColor="accent6"/>
          <w:insideV w:val="single" w:sz="8" w:space="0" w:color="5C4C44" w:themeColor="accent6"/>
        </w:tcBorders>
        <w:shd w:val="clear" w:color="auto" w:fill="DAD1CD" w:themeFill="accent6" w:themeFillTint="3F"/>
      </w:tcPr>
    </w:tblStylePr>
    <w:tblStylePr w:type="band2Horz">
      <w:tblPr/>
      <w:tcPr>
        <w:tcBorders>
          <w:top w:val="single" w:sz="8" w:space="0" w:color="5C4C44" w:themeColor="accent6"/>
          <w:left w:val="single" w:sz="8" w:space="0" w:color="5C4C44" w:themeColor="accent6"/>
          <w:bottom w:val="single" w:sz="8" w:space="0" w:color="5C4C44" w:themeColor="accent6"/>
          <w:right w:val="single" w:sz="8" w:space="0" w:color="5C4C44" w:themeColor="accent6"/>
          <w:insideV w:val="single" w:sz="8" w:space="0" w:color="5C4C44" w:themeColor="accent6"/>
        </w:tcBorders>
      </w:tcPr>
    </w:tblStylePr>
  </w:style>
  <w:style w:type="table" w:styleId="Listaclara">
    <w:name w:val="Light List"/>
    <w:basedOn w:val="Tablanormal"/>
    <w:uiPriority w:val="61"/>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572222"/>
    <w:pPr>
      <w:spacing w:after="0" w:line="240" w:lineRule="auto"/>
    </w:p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tblBorders>
    </w:tblPr>
    <w:tblStylePr w:type="firstRow">
      <w:pPr>
        <w:spacing w:before="0" w:after="0" w:line="240" w:lineRule="auto"/>
      </w:pPr>
      <w:rPr>
        <w:b/>
        <w:bCs/>
        <w:color w:val="FFFFFF" w:themeColor="background1"/>
      </w:rPr>
      <w:tblPr/>
      <w:tcPr>
        <w:shd w:val="clear" w:color="auto" w:fill="F05133" w:themeFill="accent1"/>
      </w:tcPr>
    </w:tblStylePr>
    <w:tblStylePr w:type="lastRow">
      <w:pPr>
        <w:spacing w:before="0" w:after="0" w:line="240" w:lineRule="auto"/>
      </w:pPr>
      <w:rPr>
        <w:b/>
        <w:bCs/>
      </w:rPr>
      <w:tblPr/>
      <w:tcPr>
        <w:tcBorders>
          <w:top w:val="double" w:sz="6" w:space="0" w:color="F05133" w:themeColor="accent1"/>
          <w:left w:val="single" w:sz="8" w:space="0" w:color="F05133" w:themeColor="accent1"/>
          <w:bottom w:val="single" w:sz="8" w:space="0" w:color="F05133" w:themeColor="accent1"/>
          <w:right w:val="single" w:sz="8" w:space="0" w:color="F05133" w:themeColor="accent1"/>
        </w:tcBorders>
      </w:tcPr>
    </w:tblStylePr>
    <w:tblStylePr w:type="firstCol">
      <w:rPr>
        <w:b/>
        <w:bCs/>
      </w:rPr>
    </w:tblStylePr>
    <w:tblStylePr w:type="lastCol">
      <w:rPr>
        <w:b/>
        <w:bCs/>
      </w:rPr>
    </w:tblStylePr>
    <w:tblStylePr w:type="band1Vert">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tcPr>
    </w:tblStylePr>
    <w:tblStylePr w:type="band1Horz">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tcPr>
    </w:tblStylePr>
  </w:style>
  <w:style w:type="table" w:styleId="Listaclara-nfasis2">
    <w:name w:val="Light List Accent 2"/>
    <w:basedOn w:val="Tablanormal"/>
    <w:uiPriority w:val="61"/>
    <w:semiHidden/>
    <w:unhideWhenUsed/>
    <w:rsid w:val="00572222"/>
    <w:pPr>
      <w:spacing w:after="0" w:line="240" w:lineRule="auto"/>
    </w:p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tblBorders>
    </w:tblPr>
    <w:tblStylePr w:type="firstRow">
      <w:pPr>
        <w:spacing w:before="0" w:after="0" w:line="240" w:lineRule="auto"/>
      </w:pPr>
      <w:rPr>
        <w:b/>
        <w:bCs/>
        <w:color w:val="FFFFFF" w:themeColor="background1"/>
      </w:rPr>
      <w:tblPr/>
      <w:tcPr>
        <w:shd w:val="clear" w:color="auto" w:fill="60C5BA" w:themeFill="accent2"/>
      </w:tcPr>
    </w:tblStylePr>
    <w:tblStylePr w:type="lastRow">
      <w:pPr>
        <w:spacing w:before="0" w:after="0" w:line="240" w:lineRule="auto"/>
      </w:pPr>
      <w:rPr>
        <w:b/>
        <w:bCs/>
      </w:rPr>
      <w:tblPr/>
      <w:tcPr>
        <w:tcBorders>
          <w:top w:val="double" w:sz="6" w:space="0" w:color="60C5BA" w:themeColor="accent2"/>
          <w:left w:val="single" w:sz="8" w:space="0" w:color="60C5BA" w:themeColor="accent2"/>
          <w:bottom w:val="single" w:sz="8" w:space="0" w:color="60C5BA" w:themeColor="accent2"/>
          <w:right w:val="single" w:sz="8" w:space="0" w:color="60C5BA" w:themeColor="accent2"/>
        </w:tcBorders>
      </w:tcPr>
    </w:tblStylePr>
    <w:tblStylePr w:type="firstCol">
      <w:rPr>
        <w:b/>
        <w:bCs/>
      </w:rPr>
    </w:tblStylePr>
    <w:tblStylePr w:type="lastCol">
      <w:rPr>
        <w:b/>
        <w:bCs/>
      </w:rPr>
    </w:tblStylePr>
    <w:tblStylePr w:type="band1Vert">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tcPr>
    </w:tblStylePr>
    <w:tblStylePr w:type="band1Horz">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tcPr>
    </w:tblStylePr>
  </w:style>
  <w:style w:type="table" w:styleId="Listaclara-nfasis3">
    <w:name w:val="Light List Accent 3"/>
    <w:basedOn w:val="Tablanormal"/>
    <w:uiPriority w:val="61"/>
    <w:semiHidden/>
    <w:unhideWhenUsed/>
    <w:rsid w:val="00572222"/>
    <w:pPr>
      <w:spacing w:after="0" w:line="240" w:lineRule="auto"/>
    </w:p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tblBorders>
    </w:tblPr>
    <w:tblStylePr w:type="firstRow">
      <w:pPr>
        <w:spacing w:before="0" w:after="0" w:line="240" w:lineRule="auto"/>
      </w:pPr>
      <w:rPr>
        <w:b/>
        <w:bCs/>
        <w:color w:val="FFFFFF" w:themeColor="background1"/>
      </w:rPr>
      <w:tblPr/>
      <w:tcPr>
        <w:shd w:val="clear" w:color="auto" w:fill="D5E04E" w:themeFill="accent3"/>
      </w:tcPr>
    </w:tblStylePr>
    <w:tblStylePr w:type="lastRow">
      <w:pPr>
        <w:spacing w:before="0" w:after="0" w:line="240" w:lineRule="auto"/>
      </w:pPr>
      <w:rPr>
        <w:b/>
        <w:bCs/>
      </w:rPr>
      <w:tblPr/>
      <w:tcPr>
        <w:tcBorders>
          <w:top w:val="double" w:sz="6" w:space="0" w:color="D5E04E" w:themeColor="accent3"/>
          <w:left w:val="single" w:sz="8" w:space="0" w:color="D5E04E" w:themeColor="accent3"/>
          <w:bottom w:val="single" w:sz="8" w:space="0" w:color="D5E04E" w:themeColor="accent3"/>
          <w:right w:val="single" w:sz="8" w:space="0" w:color="D5E04E" w:themeColor="accent3"/>
        </w:tcBorders>
      </w:tcPr>
    </w:tblStylePr>
    <w:tblStylePr w:type="firstCol">
      <w:rPr>
        <w:b/>
        <w:bCs/>
      </w:rPr>
    </w:tblStylePr>
    <w:tblStylePr w:type="lastCol">
      <w:rPr>
        <w:b/>
        <w:bCs/>
      </w:rPr>
    </w:tblStylePr>
    <w:tblStylePr w:type="band1Vert">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tcPr>
    </w:tblStylePr>
    <w:tblStylePr w:type="band1Horz">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tcPr>
    </w:tblStylePr>
  </w:style>
  <w:style w:type="table" w:styleId="Listaclara-nfasis4">
    <w:name w:val="Light List Accent 4"/>
    <w:basedOn w:val="Tablanormal"/>
    <w:uiPriority w:val="61"/>
    <w:semiHidden/>
    <w:unhideWhenUsed/>
    <w:rsid w:val="00572222"/>
    <w:pPr>
      <w:spacing w:after="0" w:line="240" w:lineRule="auto"/>
    </w:p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tblBorders>
    </w:tblPr>
    <w:tblStylePr w:type="firstRow">
      <w:pPr>
        <w:spacing w:before="0" w:after="0" w:line="240" w:lineRule="auto"/>
      </w:pPr>
      <w:rPr>
        <w:b/>
        <w:bCs/>
        <w:color w:val="FFFFFF" w:themeColor="background1"/>
      </w:rPr>
      <w:tblPr/>
      <w:tcPr>
        <w:shd w:val="clear" w:color="auto" w:fill="42C4DD" w:themeFill="accent4"/>
      </w:tcPr>
    </w:tblStylePr>
    <w:tblStylePr w:type="lastRow">
      <w:pPr>
        <w:spacing w:before="0" w:after="0" w:line="240" w:lineRule="auto"/>
      </w:pPr>
      <w:rPr>
        <w:b/>
        <w:bCs/>
      </w:rPr>
      <w:tblPr/>
      <w:tcPr>
        <w:tcBorders>
          <w:top w:val="double" w:sz="6" w:space="0" w:color="42C4DD" w:themeColor="accent4"/>
          <w:left w:val="single" w:sz="8" w:space="0" w:color="42C4DD" w:themeColor="accent4"/>
          <w:bottom w:val="single" w:sz="8" w:space="0" w:color="42C4DD" w:themeColor="accent4"/>
          <w:right w:val="single" w:sz="8" w:space="0" w:color="42C4DD" w:themeColor="accent4"/>
        </w:tcBorders>
      </w:tcPr>
    </w:tblStylePr>
    <w:tblStylePr w:type="firstCol">
      <w:rPr>
        <w:b/>
        <w:bCs/>
      </w:rPr>
    </w:tblStylePr>
    <w:tblStylePr w:type="lastCol">
      <w:rPr>
        <w:b/>
        <w:bCs/>
      </w:rPr>
    </w:tblStylePr>
    <w:tblStylePr w:type="band1Vert">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tcPr>
    </w:tblStylePr>
    <w:tblStylePr w:type="band1Horz">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tcPr>
    </w:tblStylePr>
  </w:style>
  <w:style w:type="table" w:styleId="Listaclara-nfasis5">
    <w:name w:val="Light List Accent 5"/>
    <w:basedOn w:val="Tablanormal"/>
    <w:uiPriority w:val="61"/>
    <w:semiHidden/>
    <w:unhideWhenUsed/>
    <w:rsid w:val="00572222"/>
    <w:pPr>
      <w:spacing w:after="0" w:line="240" w:lineRule="auto"/>
    </w:p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tblBorders>
    </w:tblPr>
    <w:tblStylePr w:type="firstRow">
      <w:pPr>
        <w:spacing w:before="0" w:after="0" w:line="240" w:lineRule="auto"/>
      </w:pPr>
      <w:rPr>
        <w:b/>
        <w:bCs/>
        <w:color w:val="FFFFFF" w:themeColor="background1"/>
      </w:rPr>
      <w:tblPr/>
      <w:tcPr>
        <w:shd w:val="clear" w:color="auto" w:fill="A49B8D" w:themeFill="accent5"/>
      </w:tcPr>
    </w:tblStylePr>
    <w:tblStylePr w:type="lastRow">
      <w:pPr>
        <w:spacing w:before="0" w:after="0" w:line="240" w:lineRule="auto"/>
      </w:pPr>
      <w:rPr>
        <w:b/>
        <w:bCs/>
      </w:rPr>
      <w:tblPr/>
      <w:tcPr>
        <w:tcBorders>
          <w:top w:val="double" w:sz="6" w:space="0" w:color="A49B8D" w:themeColor="accent5"/>
          <w:left w:val="single" w:sz="8" w:space="0" w:color="A49B8D" w:themeColor="accent5"/>
          <w:bottom w:val="single" w:sz="8" w:space="0" w:color="A49B8D" w:themeColor="accent5"/>
          <w:right w:val="single" w:sz="8" w:space="0" w:color="A49B8D" w:themeColor="accent5"/>
        </w:tcBorders>
      </w:tcPr>
    </w:tblStylePr>
    <w:tblStylePr w:type="firstCol">
      <w:rPr>
        <w:b/>
        <w:bCs/>
      </w:rPr>
    </w:tblStylePr>
    <w:tblStylePr w:type="lastCol">
      <w:rPr>
        <w:b/>
        <w:bCs/>
      </w:rPr>
    </w:tblStylePr>
    <w:tblStylePr w:type="band1Vert">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tcPr>
    </w:tblStylePr>
    <w:tblStylePr w:type="band1Horz">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tcPr>
    </w:tblStylePr>
  </w:style>
  <w:style w:type="table" w:styleId="Listaclara-nfasis6">
    <w:name w:val="Light List Accent 6"/>
    <w:basedOn w:val="Tablanormal"/>
    <w:uiPriority w:val="61"/>
    <w:semiHidden/>
    <w:unhideWhenUsed/>
    <w:rsid w:val="00572222"/>
    <w:pPr>
      <w:spacing w:after="0" w:line="240" w:lineRule="auto"/>
    </w:p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tblBorders>
    </w:tblPr>
    <w:tblStylePr w:type="firstRow">
      <w:pPr>
        <w:spacing w:before="0" w:after="0" w:line="240" w:lineRule="auto"/>
      </w:pPr>
      <w:rPr>
        <w:b/>
        <w:bCs/>
        <w:color w:val="FFFFFF" w:themeColor="background1"/>
      </w:rPr>
      <w:tblPr/>
      <w:tcPr>
        <w:shd w:val="clear" w:color="auto" w:fill="5C4C44" w:themeFill="accent6"/>
      </w:tcPr>
    </w:tblStylePr>
    <w:tblStylePr w:type="lastRow">
      <w:pPr>
        <w:spacing w:before="0" w:after="0" w:line="240" w:lineRule="auto"/>
      </w:pPr>
      <w:rPr>
        <w:b/>
        <w:bCs/>
      </w:rPr>
      <w:tblPr/>
      <w:tcPr>
        <w:tcBorders>
          <w:top w:val="double" w:sz="6" w:space="0" w:color="5C4C44" w:themeColor="accent6"/>
          <w:left w:val="single" w:sz="8" w:space="0" w:color="5C4C44" w:themeColor="accent6"/>
          <w:bottom w:val="single" w:sz="8" w:space="0" w:color="5C4C44" w:themeColor="accent6"/>
          <w:right w:val="single" w:sz="8" w:space="0" w:color="5C4C44" w:themeColor="accent6"/>
        </w:tcBorders>
      </w:tcPr>
    </w:tblStylePr>
    <w:tblStylePr w:type="firstCol">
      <w:rPr>
        <w:b/>
        <w:bCs/>
      </w:rPr>
    </w:tblStylePr>
    <w:tblStylePr w:type="lastCol">
      <w:rPr>
        <w:b/>
        <w:bCs/>
      </w:rPr>
    </w:tblStylePr>
    <w:tblStylePr w:type="band1Vert">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tcPr>
    </w:tblStylePr>
    <w:tblStylePr w:type="band1Horz">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tcPr>
    </w:tblStylePr>
  </w:style>
  <w:style w:type="table" w:styleId="Sombreadoclaro">
    <w:name w:val="Light Shading"/>
    <w:basedOn w:val="Tablanormal"/>
    <w:uiPriority w:val="60"/>
    <w:semiHidden/>
    <w:unhideWhenUsed/>
    <w:rsid w:val="005722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572222"/>
    <w:pPr>
      <w:spacing w:after="0" w:line="240" w:lineRule="auto"/>
    </w:pPr>
    <w:rPr>
      <w:color w:val="CA2C0F" w:themeColor="accent1" w:themeShade="BF"/>
    </w:rPr>
    <w:tblPr>
      <w:tblStyleRowBandSize w:val="1"/>
      <w:tblStyleColBandSize w:val="1"/>
      <w:tblBorders>
        <w:top w:val="single" w:sz="8" w:space="0" w:color="F05133" w:themeColor="accent1"/>
        <w:bottom w:val="single" w:sz="8" w:space="0" w:color="F05133" w:themeColor="accent1"/>
      </w:tblBorders>
    </w:tblPr>
    <w:tblStylePr w:type="firstRow">
      <w:pPr>
        <w:spacing w:before="0" w:after="0" w:line="240" w:lineRule="auto"/>
      </w:pPr>
      <w:rPr>
        <w:b/>
        <w:bCs/>
      </w:rPr>
      <w:tblPr/>
      <w:tcPr>
        <w:tcBorders>
          <w:top w:val="single" w:sz="8" w:space="0" w:color="F05133" w:themeColor="accent1"/>
          <w:left w:val="nil"/>
          <w:bottom w:val="single" w:sz="8" w:space="0" w:color="F05133" w:themeColor="accent1"/>
          <w:right w:val="nil"/>
          <w:insideH w:val="nil"/>
          <w:insideV w:val="nil"/>
        </w:tcBorders>
      </w:tcPr>
    </w:tblStylePr>
    <w:tblStylePr w:type="lastRow">
      <w:pPr>
        <w:spacing w:before="0" w:after="0" w:line="240" w:lineRule="auto"/>
      </w:pPr>
      <w:rPr>
        <w:b/>
        <w:bCs/>
      </w:rPr>
      <w:tblPr/>
      <w:tcPr>
        <w:tcBorders>
          <w:top w:val="single" w:sz="8" w:space="0" w:color="F05133" w:themeColor="accent1"/>
          <w:left w:val="nil"/>
          <w:bottom w:val="single" w:sz="8" w:space="0" w:color="F0513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3CC" w:themeFill="accent1" w:themeFillTint="3F"/>
      </w:tcPr>
    </w:tblStylePr>
    <w:tblStylePr w:type="band1Horz">
      <w:tblPr/>
      <w:tcPr>
        <w:tcBorders>
          <w:left w:val="nil"/>
          <w:right w:val="nil"/>
          <w:insideH w:val="nil"/>
          <w:insideV w:val="nil"/>
        </w:tcBorders>
        <w:shd w:val="clear" w:color="auto" w:fill="FBD3CC" w:themeFill="accent1" w:themeFillTint="3F"/>
      </w:tcPr>
    </w:tblStylePr>
  </w:style>
  <w:style w:type="table" w:styleId="Sombreadoclaro-nfasis2">
    <w:name w:val="Light Shading Accent 2"/>
    <w:basedOn w:val="Tablanormal"/>
    <w:uiPriority w:val="60"/>
    <w:semiHidden/>
    <w:unhideWhenUsed/>
    <w:rsid w:val="00572222"/>
    <w:pPr>
      <w:spacing w:after="0" w:line="240" w:lineRule="auto"/>
    </w:pPr>
    <w:rPr>
      <w:color w:val="3AA095" w:themeColor="accent2" w:themeShade="BF"/>
    </w:rPr>
    <w:tblPr>
      <w:tblStyleRowBandSize w:val="1"/>
      <w:tblStyleColBandSize w:val="1"/>
      <w:tblBorders>
        <w:top w:val="single" w:sz="8" w:space="0" w:color="60C5BA" w:themeColor="accent2"/>
        <w:bottom w:val="single" w:sz="8" w:space="0" w:color="60C5BA" w:themeColor="accent2"/>
      </w:tblBorders>
    </w:tblPr>
    <w:tblStylePr w:type="firstRow">
      <w:pPr>
        <w:spacing w:before="0" w:after="0" w:line="240" w:lineRule="auto"/>
      </w:pPr>
      <w:rPr>
        <w:b/>
        <w:bCs/>
      </w:rPr>
      <w:tblPr/>
      <w:tcPr>
        <w:tcBorders>
          <w:top w:val="single" w:sz="8" w:space="0" w:color="60C5BA" w:themeColor="accent2"/>
          <w:left w:val="nil"/>
          <w:bottom w:val="single" w:sz="8" w:space="0" w:color="60C5BA" w:themeColor="accent2"/>
          <w:right w:val="nil"/>
          <w:insideH w:val="nil"/>
          <w:insideV w:val="nil"/>
        </w:tcBorders>
      </w:tcPr>
    </w:tblStylePr>
    <w:tblStylePr w:type="lastRow">
      <w:pPr>
        <w:spacing w:before="0" w:after="0" w:line="240" w:lineRule="auto"/>
      </w:pPr>
      <w:rPr>
        <w:b/>
        <w:bCs/>
      </w:rPr>
      <w:tblPr/>
      <w:tcPr>
        <w:tcBorders>
          <w:top w:val="single" w:sz="8" w:space="0" w:color="60C5BA" w:themeColor="accent2"/>
          <w:left w:val="nil"/>
          <w:bottom w:val="single" w:sz="8" w:space="0" w:color="60C5B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F0ED" w:themeFill="accent2" w:themeFillTint="3F"/>
      </w:tcPr>
    </w:tblStylePr>
    <w:tblStylePr w:type="band1Horz">
      <w:tblPr/>
      <w:tcPr>
        <w:tcBorders>
          <w:left w:val="nil"/>
          <w:right w:val="nil"/>
          <w:insideH w:val="nil"/>
          <w:insideV w:val="nil"/>
        </w:tcBorders>
        <w:shd w:val="clear" w:color="auto" w:fill="D7F0ED" w:themeFill="accent2" w:themeFillTint="3F"/>
      </w:tcPr>
    </w:tblStylePr>
  </w:style>
  <w:style w:type="table" w:styleId="Sombreadoclaro-nfasis3">
    <w:name w:val="Light Shading Accent 3"/>
    <w:basedOn w:val="Tablanormal"/>
    <w:uiPriority w:val="60"/>
    <w:semiHidden/>
    <w:unhideWhenUsed/>
    <w:rsid w:val="00572222"/>
    <w:pPr>
      <w:spacing w:after="0" w:line="240" w:lineRule="auto"/>
    </w:pPr>
    <w:rPr>
      <w:color w:val="B3C021" w:themeColor="accent3" w:themeShade="BF"/>
    </w:rPr>
    <w:tblPr>
      <w:tblStyleRowBandSize w:val="1"/>
      <w:tblStyleColBandSize w:val="1"/>
      <w:tblBorders>
        <w:top w:val="single" w:sz="8" w:space="0" w:color="D5E04E" w:themeColor="accent3"/>
        <w:bottom w:val="single" w:sz="8" w:space="0" w:color="D5E04E" w:themeColor="accent3"/>
      </w:tblBorders>
    </w:tblPr>
    <w:tblStylePr w:type="firstRow">
      <w:pPr>
        <w:spacing w:before="0" w:after="0" w:line="240" w:lineRule="auto"/>
      </w:pPr>
      <w:rPr>
        <w:b/>
        <w:bCs/>
      </w:rPr>
      <w:tblPr/>
      <w:tcPr>
        <w:tcBorders>
          <w:top w:val="single" w:sz="8" w:space="0" w:color="D5E04E" w:themeColor="accent3"/>
          <w:left w:val="nil"/>
          <w:bottom w:val="single" w:sz="8" w:space="0" w:color="D5E04E" w:themeColor="accent3"/>
          <w:right w:val="nil"/>
          <w:insideH w:val="nil"/>
          <w:insideV w:val="nil"/>
        </w:tcBorders>
      </w:tcPr>
    </w:tblStylePr>
    <w:tblStylePr w:type="lastRow">
      <w:pPr>
        <w:spacing w:before="0" w:after="0" w:line="240" w:lineRule="auto"/>
      </w:pPr>
      <w:rPr>
        <w:b/>
        <w:bCs/>
      </w:rPr>
      <w:tblPr/>
      <w:tcPr>
        <w:tcBorders>
          <w:top w:val="single" w:sz="8" w:space="0" w:color="D5E04E" w:themeColor="accent3"/>
          <w:left w:val="nil"/>
          <w:bottom w:val="single" w:sz="8" w:space="0" w:color="D5E04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F7D3" w:themeFill="accent3" w:themeFillTint="3F"/>
      </w:tcPr>
    </w:tblStylePr>
    <w:tblStylePr w:type="band1Horz">
      <w:tblPr/>
      <w:tcPr>
        <w:tcBorders>
          <w:left w:val="nil"/>
          <w:right w:val="nil"/>
          <w:insideH w:val="nil"/>
          <w:insideV w:val="nil"/>
        </w:tcBorders>
        <w:shd w:val="clear" w:color="auto" w:fill="F4F7D3" w:themeFill="accent3" w:themeFillTint="3F"/>
      </w:tcPr>
    </w:tblStylePr>
  </w:style>
  <w:style w:type="table" w:styleId="Sombreadoclaro-nfasis4">
    <w:name w:val="Light Shading Accent 4"/>
    <w:basedOn w:val="Tablanormal"/>
    <w:uiPriority w:val="60"/>
    <w:semiHidden/>
    <w:unhideWhenUsed/>
    <w:rsid w:val="00572222"/>
    <w:pPr>
      <w:spacing w:after="0" w:line="240" w:lineRule="auto"/>
    </w:pPr>
    <w:rPr>
      <w:color w:val="209DB5" w:themeColor="accent4" w:themeShade="BF"/>
    </w:rPr>
    <w:tblPr>
      <w:tblStyleRowBandSize w:val="1"/>
      <w:tblStyleColBandSize w:val="1"/>
      <w:tblBorders>
        <w:top w:val="single" w:sz="8" w:space="0" w:color="42C4DD" w:themeColor="accent4"/>
        <w:bottom w:val="single" w:sz="8" w:space="0" w:color="42C4DD" w:themeColor="accent4"/>
      </w:tblBorders>
    </w:tblPr>
    <w:tblStylePr w:type="firstRow">
      <w:pPr>
        <w:spacing w:before="0" w:after="0" w:line="240" w:lineRule="auto"/>
      </w:pPr>
      <w:rPr>
        <w:b/>
        <w:bCs/>
      </w:rPr>
      <w:tblPr/>
      <w:tcPr>
        <w:tcBorders>
          <w:top w:val="single" w:sz="8" w:space="0" w:color="42C4DD" w:themeColor="accent4"/>
          <w:left w:val="nil"/>
          <w:bottom w:val="single" w:sz="8" w:space="0" w:color="42C4DD" w:themeColor="accent4"/>
          <w:right w:val="nil"/>
          <w:insideH w:val="nil"/>
          <w:insideV w:val="nil"/>
        </w:tcBorders>
      </w:tcPr>
    </w:tblStylePr>
    <w:tblStylePr w:type="lastRow">
      <w:pPr>
        <w:spacing w:before="0" w:after="0" w:line="240" w:lineRule="auto"/>
      </w:pPr>
      <w:rPr>
        <w:b/>
        <w:bCs/>
      </w:rPr>
      <w:tblPr/>
      <w:tcPr>
        <w:tcBorders>
          <w:top w:val="single" w:sz="8" w:space="0" w:color="42C4DD" w:themeColor="accent4"/>
          <w:left w:val="nil"/>
          <w:bottom w:val="single" w:sz="8" w:space="0" w:color="42C4D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F0F6" w:themeFill="accent4" w:themeFillTint="3F"/>
      </w:tcPr>
    </w:tblStylePr>
    <w:tblStylePr w:type="band1Horz">
      <w:tblPr/>
      <w:tcPr>
        <w:tcBorders>
          <w:left w:val="nil"/>
          <w:right w:val="nil"/>
          <w:insideH w:val="nil"/>
          <w:insideV w:val="nil"/>
        </w:tcBorders>
        <w:shd w:val="clear" w:color="auto" w:fill="D0F0F6" w:themeFill="accent4" w:themeFillTint="3F"/>
      </w:tcPr>
    </w:tblStylePr>
  </w:style>
  <w:style w:type="table" w:styleId="Sombreadoclaro-nfasis5">
    <w:name w:val="Light Shading Accent 5"/>
    <w:basedOn w:val="Tablanormal"/>
    <w:uiPriority w:val="60"/>
    <w:semiHidden/>
    <w:unhideWhenUsed/>
    <w:rsid w:val="00572222"/>
    <w:pPr>
      <w:spacing w:after="0" w:line="240" w:lineRule="auto"/>
    </w:pPr>
    <w:rPr>
      <w:color w:val="7E7465" w:themeColor="accent5" w:themeShade="BF"/>
    </w:rPr>
    <w:tblPr>
      <w:tblStyleRowBandSize w:val="1"/>
      <w:tblStyleColBandSize w:val="1"/>
      <w:tblBorders>
        <w:top w:val="single" w:sz="8" w:space="0" w:color="A49B8D" w:themeColor="accent5"/>
        <w:bottom w:val="single" w:sz="8" w:space="0" w:color="A49B8D" w:themeColor="accent5"/>
      </w:tblBorders>
    </w:tblPr>
    <w:tblStylePr w:type="firstRow">
      <w:pPr>
        <w:spacing w:before="0" w:after="0" w:line="240" w:lineRule="auto"/>
      </w:pPr>
      <w:rPr>
        <w:b/>
        <w:bCs/>
      </w:rPr>
      <w:tblPr/>
      <w:tcPr>
        <w:tcBorders>
          <w:top w:val="single" w:sz="8" w:space="0" w:color="A49B8D" w:themeColor="accent5"/>
          <w:left w:val="nil"/>
          <w:bottom w:val="single" w:sz="8" w:space="0" w:color="A49B8D" w:themeColor="accent5"/>
          <w:right w:val="nil"/>
          <w:insideH w:val="nil"/>
          <w:insideV w:val="nil"/>
        </w:tcBorders>
      </w:tcPr>
    </w:tblStylePr>
    <w:tblStylePr w:type="lastRow">
      <w:pPr>
        <w:spacing w:before="0" w:after="0" w:line="240" w:lineRule="auto"/>
      </w:pPr>
      <w:rPr>
        <w:b/>
        <w:bCs/>
      </w:rPr>
      <w:tblPr/>
      <w:tcPr>
        <w:tcBorders>
          <w:top w:val="single" w:sz="8" w:space="0" w:color="A49B8D" w:themeColor="accent5"/>
          <w:left w:val="nil"/>
          <w:bottom w:val="single" w:sz="8" w:space="0" w:color="A49B8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6E2" w:themeFill="accent5" w:themeFillTint="3F"/>
      </w:tcPr>
    </w:tblStylePr>
    <w:tblStylePr w:type="band1Horz">
      <w:tblPr/>
      <w:tcPr>
        <w:tcBorders>
          <w:left w:val="nil"/>
          <w:right w:val="nil"/>
          <w:insideH w:val="nil"/>
          <w:insideV w:val="nil"/>
        </w:tcBorders>
        <w:shd w:val="clear" w:color="auto" w:fill="E8E6E2" w:themeFill="accent5" w:themeFillTint="3F"/>
      </w:tcPr>
    </w:tblStylePr>
  </w:style>
  <w:style w:type="table" w:styleId="Sombreadoclaro-nfasis6">
    <w:name w:val="Light Shading Accent 6"/>
    <w:basedOn w:val="Tablanormal"/>
    <w:uiPriority w:val="60"/>
    <w:semiHidden/>
    <w:unhideWhenUsed/>
    <w:rsid w:val="00572222"/>
    <w:pPr>
      <w:spacing w:after="0" w:line="240" w:lineRule="auto"/>
    </w:pPr>
    <w:rPr>
      <w:color w:val="443833" w:themeColor="accent6" w:themeShade="BF"/>
    </w:rPr>
    <w:tblPr>
      <w:tblStyleRowBandSize w:val="1"/>
      <w:tblStyleColBandSize w:val="1"/>
      <w:tblBorders>
        <w:top w:val="single" w:sz="8" w:space="0" w:color="5C4C44" w:themeColor="accent6"/>
        <w:bottom w:val="single" w:sz="8" w:space="0" w:color="5C4C44" w:themeColor="accent6"/>
      </w:tblBorders>
    </w:tblPr>
    <w:tblStylePr w:type="firstRow">
      <w:pPr>
        <w:spacing w:before="0" w:after="0" w:line="240" w:lineRule="auto"/>
      </w:pPr>
      <w:rPr>
        <w:b/>
        <w:bCs/>
      </w:rPr>
      <w:tblPr/>
      <w:tcPr>
        <w:tcBorders>
          <w:top w:val="single" w:sz="8" w:space="0" w:color="5C4C44" w:themeColor="accent6"/>
          <w:left w:val="nil"/>
          <w:bottom w:val="single" w:sz="8" w:space="0" w:color="5C4C44" w:themeColor="accent6"/>
          <w:right w:val="nil"/>
          <w:insideH w:val="nil"/>
          <w:insideV w:val="nil"/>
        </w:tcBorders>
      </w:tcPr>
    </w:tblStylePr>
    <w:tblStylePr w:type="lastRow">
      <w:pPr>
        <w:spacing w:before="0" w:after="0" w:line="240" w:lineRule="auto"/>
      </w:pPr>
      <w:rPr>
        <w:b/>
        <w:bCs/>
      </w:rPr>
      <w:tblPr/>
      <w:tcPr>
        <w:tcBorders>
          <w:top w:val="single" w:sz="8" w:space="0" w:color="5C4C44" w:themeColor="accent6"/>
          <w:left w:val="nil"/>
          <w:bottom w:val="single" w:sz="8" w:space="0" w:color="5C4C4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D1CD" w:themeFill="accent6" w:themeFillTint="3F"/>
      </w:tcPr>
    </w:tblStylePr>
    <w:tblStylePr w:type="band1Horz">
      <w:tblPr/>
      <w:tcPr>
        <w:tcBorders>
          <w:left w:val="nil"/>
          <w:right w:val="nil"/>
          <w:insideH w:val="nil"/>
          <w:insideV w:val="nil"/>
        </w:tcBorders>
        <w:shd w:val="clear" w:color="auto" w:fill="DAD1CD" w:themeFill="accent6" w:themeFillTint="3F"/>
      </w:tcPr>
    </w:tblStylePr>
  </w:style>
  <w:style w:type="character" w:styleId="Nmerodelnea">
    <w:name w:val="line number"/>
    <w:basedOn w:val="Fuentedeprrafopredeter"/>
    <w:uiPriority w:val="99"/>
    <w:semiHidden/>
    <w:unhideWhenUsed/>
    <w:rsid w:val="00572222"/>
    <w:rPr>
      <w:sz w:val="22"/>
    </w:rPr>
  </w:style>
  <w:style w:type="paragraph" w:styleId="Lista">
    <w:name w:val="List"/>
    <w:basedOn w:val="Normal"/>
    <w:uiPriority w:val="99"/>
    <w:semiHidden/>
    <w:unhideWhenUsed/>
    <w:rsid w:val="00572222"/>
    <w:pPr>
      <w:ind w:left="360" w:hanging="360"/>
    </w:pPr>
  </w:style>
  <w:style w:type="paragraph" w:styleId="Lista2">
    <w:name w:val="List 2"/>
    <w:basedOn w:val="Normal"/>
    <w:uiPriority w:val="99"/>
    <w:semiHidden/>
    <w:unhideWhenUsed/>
    <w:rsid w:val="00572222"/>
    <w:pPr>
      <w:ind w:left="720" w:hanging="360"/>
    </w:pPr>
  </w:style>
  <w:style w:type="paragraph" w:styleId="Lista3">
    <w:name w:val="List 3"/>
    <w:basedOn w:val="Normal"/>
    <w:uiPriority w:val="99"/>
    <w:semiHidden/>
    <w:unhideWhenUsed/>
    <w:rsid w:val="00572222"/>
    <w:pPr>
      <w:ind w:left="1080" w:hanging="360"/>
    </w:pPr>
  </w:style>
  <w:style w:type="paragraph" w:styleId="Lista4">
    <w:name w:val="List 4"/>
    <w:basedOn w:val="Normal"/>
    <w:uiPriority w:val="99"/>
    <w:semiHidden/>
    <w:unhideWhenUsed/>
    <w:rsid w:val="00572222"/>
    <w:pPr>
      <w:ind w:left="1440" w:hanging="360"/>
    </w:pPr>
  </w:style>
  <w:style w:type="paragraph" w:styleId="Lista5">
    <w:name w:val="List 5"/>
    <w:basedOn w:val="Normal"/>
    <w:uiPriority w:val="99"/>
    <w:semiHidden/>
    <w:unhideWhenUsed/>
    <w:rsid w:val="00572222"/>
    <w:pPr>
      <w:ind w:left="1800" w:hanging="360"/>
    </w:pPr>
  </w:style>
  <w:style w:type="paragraph" w:styleId="Listaconvietas">
    <w:name w:val="List Bullet"/>
    <w:basedOn w:val="Normal"/>
    <w:uiPriority w:val="99"/>
    <w:semiHidden/>
    <w:unhideWhenUsed/>
    <w:rsid w:val="00572222"/>
    <w:pPr>
      <w:numPr>
        <w:numId w:val="1"/>
      </w:numPr>
    </w:pPr>
  </w:style>
  <w:style w:type="paragraph" w:styleId="Listaconvietas2">
    <w:name w:val="List Bullet 2"/>
    <w:basedOn w:val="Normal"/>
    <w:uiPriority w:val="99"/>
    <w:semiHidden/>
    <w:unhideWhenUsed/>
    <w:rsid w:val="00572222"/>
    <w:pPr>
      <w:numPr>
        <w:numId w:val="2"/>
      </w:numPr>
    </w:pPr>
  </w:style>
  <w:style w:type="paragraph" w:styleId="Listaconvietas3">
    <w:name w:val="List Bullet 3"/>
    <w:basedOn w:val="Normal"/>
    <w:uiPriority w:val="99"/>
    <w:semiHidden/>
    <w:unhideWhenUsed/>
    <w:rsid w:val="00572222"/>
    <w:pPr>
      <w:numPr>
        <w:numId w:val="3"/>
      </w:numPr>
    </w:pPr>
  </w:style>
  <w:style w:type="paragraph" w:styleId="Listaconvietas4">
    <w:name w:val="List Bullet 4"/>
    <w:basedOn w:val="Normal"/>
    <w:uiPriority w:val="99"/>
    <w:semiHidden/>
    <w:unhideWhenUsed/>
    <w:rsid w:val="00572222"/>
    <w:pPr>
      <w:numPr>
        <w:numId w:val="4"/>
      </w:numPr>
    </w:pPr>
  </w:style>
  <w:style w:type="paragraph" w:styleId="Listaconvietas5">
    <w:name w:val="List Bullet 5"/>
    <w:basedOn w:val="Normal"/>
    <w:uiPriority w:val="99"/>
    <w:semiHidden/>
    <w:unhideWhenUsed/>
    <w:rsid w:val="00572222"/>
    <w:pPr>
      <w:numPr>
        <w:numId w:val="5"/>
      </w:numPr>
    </w:pPr>
  </w:style>
  <w:style w:type="paragraph" w:styleId="Continuarlista">
    <w:name w:val="List Continue"/>
    <w:basedOn w:val="Normal"/>
    <w:uiPriority w:val="99"/>
    <w:semiHidden/>
    <w:unhideWhenUsed/>
    <w:rsid w:val="00572222"/>
    <w:pPr>
      <w:spacing w:after="120"/>
      <w:ind w:left="360"/>
    </w:pPr>
  </w:style>
  <w:style w:type="paragraph" w:styleId="Continuarlista2">
    <w:name w:val="List Continue 2"/>
    <w:basedOn w:val="Normal"/>
    <w:uiPriority w:val="99"/>
    <w:semiHidden/>
    <w:unhideWhenUsed/>
    <w:rsid w:val="00572222"/>
    <w:pPr>
      <w:spacing w:after="120"/>
      <w:ind w:left="720"/>
    </w:pPr>
  </w:style>
  <w:style w:type="paragraph" w:styleId="Continuarlista3">
    <w:name w:val="List Continue 3"/>
    <w:basedOn w:val="Normal"/>
    <w:uiPriority w:val="99"/>
    <w:semiHidden/>
    <w:unhideWhenUsed/>
    <w:rsid w:val="00572222"/>
    <w:pPr>
      <w:spacing w:after="120"/>
      <w:ind w:left="1080"/>
    </w:pPr>
  </w:style>
  <w:style w:type="paragraph" w:styleId="Continuarlista4">
    <w:name w:val="List Continue 4"/>
    <w:basedOn w:val="Normal"/>
    <w:uiPriority w:val="99"/>
    <w:semiHidden/>
    <w:unhideWhenUsed/>
    <w:rsid w:val="00572222"/>
    <w:pPr>
      <w:spacing w:after="120"/>
      <w:ind w:left="1440"/>
    </w:pPr>
  </w:style>
  <w:style w:type="paragraph" w:styleId="Continuarlista5">
    <w:name w:val="List Continue 5"/>
    <w:basedOn w:val="Normal"/>
    <w:uiPriority w:val="99"/>
    <w:semiHidden/>
    <w:unhideWhenUsed/>
    <w:rsid w:val="00572222"/>
    <w:pPr>
      <w:spacing w:after="120"/>
      <w:ind w:left="1800"/>
    </w:pPr>
  </w:style>
  <w:style w:type="paragraph" w:styleId="Listaconnmeros">
    <w:name w:val="List Number"/>
    <w:basedOn w:val="Normal"/>
    <w:uiPriority w:val="99"/>
    <w:semiHidden/>
    <w:unhideWhenUsed/>
    <w:rsid w:val="00572222"/>
    <w:pPr>
      <w:numPr>
        <w:numId w:val="6"/>
      </w:numPr>
    </w:pPr>
  </w:style>
  <w:style w:type="paragraph" w:styleId="Listaconnmeros2">
    <w:name w:val="List Number 2"/>
    <w:basedOn w:val="Normal"/>
    <w:uiPriority w:val="99"/>
    <w:semiHidden/>
    <w:unhideWhenUsed/>
    <w:rsid w:val="00572222"/>
    <w:pPr>
      <w:numPr>
        <w:numId w:val="7"/>
      </w:numPr>
    </w:pPr>
  </w:style>
  <w:style w:type="paragraph" w:styleId="Listaconnmeros3">
    <w:name w:val="List Number 3"/>
    <w:basedOn w:val="Normal"/>
    <w:uiPriority w:val="99"/>
    <w:semiHidden/>
    <w:unhideWhenUsed/>
    <w:rsid w:val="00572222"/>
    <w:pPr>
      <w:numPr>
        <w:numId w:val="8"/>
      </w:numPr>
    </w:pPr>
  </w:style>
  <w:style w:type="paragraph" w:styleId="Listaconnmeros4">
    <w:name w:val="List Number 4"/>
    <w:basedOn w:val="Normal"/>
    <w:uiPriority w:val="99"/>
    <w:semiHidden/>
    <w:unhideWhenUsed/>
    <w:rsid w:val="00572222"/>
    <w:pPr>
      <w:numPr>
        <w:numId w:val="9"/>
      </w:numPr>
    </w:pPr>
  </w:style>
  <w:style w:type="paragraph" w:styleId="Listaconnmeros5">
    <w:name w:val="List Number 5"/>
    <w:basedOn w:val="Normal"/>
    <w:uiPriority w:val="99"/>
    <w:semiHidden/>
    <w:unhideWhenUsed/>
    <w:rsid w:val="00572222"/>
    <w:pPr>
      <w:numPr>
        <w:numId w:val="10"/>
      </w:numPr>
    </w:pPr>
  </w:style>
  <w:style w:type="paragraph" w:styleId="Prrafodelista">
    <w:name w:val="List Paragraph"/>
    <w:basedOn w:val="Normal"/>
    <w:uiPriority w:val="34"/>
    <w:qFormat/>
    <w:rsid w:val="000F2ED9"/>
    <w:pPr>
      <w:ind w:left="357" w:firstLine="357"/>
    </w:pPr>
    <w:rPr>
      <w:color w:val="000000" w:themeColor="text1"/>
    </w:rPr>
  </w:style>
  <w:style w:type="table" w:styleId="Tabladelista1clara">
    <w:name w:val="List Table 1 Light"/>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F69684" w:themeColor="accent1" w:themeTint="99"/>
        </w:tcBorders>
      </w:tcPr>
    </w:tblStylePr>
    <w:tblStylePr w:type="lastRow">
      <w:rPr>
        <w:b/>
        <w:bCs/>
      </w:rPr>
      <w:tblPr/>
      <w:tcPr>
        <w:tcBorders>
          <w:top w:val="single" w:sz="4" w:space="0" w:color="F69684" w:themeColor="accent1" w:themeTint="99"/>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1clara-nfasis2">
    <w:name w:val="List Table 1 Light Accent 2"/>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9FDCD5" w:themeColor="accent2" w:themeTint="99"/>
        </w:tcBorders>
      </w:tcPr>
    </w:tblStylePr>
    <w:tblStylePr w:type="lastRow">
      <w:rPr>
        <w:b/>
        <w:bCs/>
      </w:rPr>
      <w:tblPr/>
      <w:tcPr>
        <w:tcBorders>
          <w:top w:val="single" w:sz="4" w:space="0" w:color="9FDCD5" w:themeColor="accent2" w:themeTint="99"/>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1clara-nfasis3">
    <w:name w:val="List Table 1 Light Accent 3"/>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E5EC94" w:themeColor="accent3" w:themeTint="99"/>
        </w:tcBorders>
      </w:tcPr>
    </w:tblStylePr>
    <w:tblStylePr w:type="lastRow">
      <w:rPr>
        <w:b/>
        <w:bCs/>
      </w:rPr>
      <w:tblPr/>
      <w:tcPr>
        <w:tcBorders>
          <w:top w:val="single" w:sz="4" w:space="0" w:color="E5EC94" w:themeColor="accent3" w:themeTint="99"/>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1clara-nfasis4">
    <w:name w:val="List Table 1 Light Accent 4"/>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8DDBEA" w:themeColor="accent4" w:themeTint="99"/>
        </w:tcBorders>
      </w:tcPr>
    </w:tblStylePr>
    <w:tblStylePr w:type="lastRow">
      <w:rPr>
        <w:b/>
        <w:bCs/>
      </w:rPr>
      <w:tblPr/>
      <w:tcPr>
        <w:tcBorders>
          <w:top w:val="single" w:sz="4" w:space="0" w:color="8DDBEA" w:themeColor="accent4" w:themeTint="99"/>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1clara-nfasis5">
    <w:name w:val="List Table 1 Light Accent 5"/>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C8C3BA" w:themeColor="accent5" w:themeTint="99"/>
        </w:tcBorders>
      </w:tcPr>
    </w:tblStylePr>
    <w:tblStylePr w:type="lastRow">
      <w:rPr>
        <w:b/>
        <w:bCs/>
      </w:rPr>
      <w:tblPr/>
      <w:tcPr>
        <w:tcBorders>
          <w:top w:val="single" w:sz="4" w:space="0" w:color="C8C3BA" w:themeColor="accent5" w:themeTint="99"/>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1clara-nfasis6">
    <w:name w:val="List Table 1 Light Accent 6"/>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A59086" w:themeColor="accent6" w:themeTint="99"/>
        </w:tcBorders>
      </w:tcPr>
    </w:tblStylePr>
    <w:tblStylePr w:type="lastRow">
      <w:rPr>
        <w:b/>
        <w:bCs/>
      </w:rPr>
      <w:tblPr/>
      <w:tcPr>
        <w:tcBorders>
          <w:top w:val="single" w:sz="4" w:space="0" w:color="A59086" w:themeColor="accent6" w:themeTint="99"/>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2">
    <w:name w:val="List Table 2"/>
    <w:basedOn w:val="Tablanormal"/>
    <w:uiPriority w:val="47"/>
    <w:rsid w:val="0057222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572222"/>
    <w:pPr>
      <w:spacing w:after="0" w:line="240" w:lineRule="auto"/>
    </w:pPr>
    <w:tblPr>
      <w:tblStyleRowBandSize w:val="1"/>
      <w:tblStyleColBandSize w:val="1"/>
      <w:tblBorders>
        <w:top w:val="single" w:sz="4" w:space="0" w:color="F69684" w:themeColor="accent1" w:themeTint="99"/>
        <w:bottom w:val="single" w:sz="4" w:space="0" w:color="F69684" w:themeColor="accent1" w:themeTint="99"/>
        <w:insideH w:val="single" w:sz="4" w:space="0" w:color="F6968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2-nfasis2">
    <w:name w:val="List Table 2 Accent 2"/>
    <w:basedOn w:val="Tablanormal"/>
    <w:uiPriority w:val="47"/>
    <w:rsid w:val="00572222"/>
    <w:pPr>
      <w:spacing w:after="0" w:line="240" w:lineRule="auto"/>
    </w:pPr>
    <w:tblPr>
      <w:tblStyleRowBandSize w:val="1"/>
      <w:tblStyleColBandSize w:val="1"/>
      <w:tblBorders>
        <w:top w:val="single" w:sz="4" w:space="0" w:color="9FDCD5" w:themeColor="accent2" w:themeTint="99"/>
        <w:bottom w:val="single" w:sz="4" w:space="0" w:color="9FDCD5" w:themeColor="accent2" w:themeTint="99"/>
        <w:insideH w:val="single" w:sz="4" w:space="0" w:color="9FDCD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2-nfasis3">
    <w:name w:val="List Table 2 Accent 3"/>
    <w:basedOn w:val="Tablanormal"/>
    <w:uiPriority w:val="47"/>
    <w:rsid w:val="00572222"/>
    <w:pPr>
      <w:spacing w:after="0" w:line="240" w:lineRule="auto"/>
    </w:pPr>
    <w:tblPr>
      <w:tblStyleRowBandSize w:val="1"/>
      <w:tblStyleColBandSize w:val="1"/>
      <w:tblBorders>
        <w:top w:val="single" w:sz="4" w:space="0" w:color="E5EC94" w:themeColor="accent3" w:themeTint="99"/>
        <w:bottom w:val="single" w:sz="4" w:space="0" w:color="E5EC94" w:themeColor="accent3" w:themeTint="99"/>
        <w:insideH w:val="single" w:sz="4" w:space="0" w:color="E5EC9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2-nfasis4">
    <w:name w:val="List Table 2 Accent 4"/>
    <w:basedOn w:val="Tablanormal"/>
    <w:uiPriority w:val="47"/>
    <w:rsid w:val="00572222"/>
    <w:pPr>
      <w:spacing w:after="0" w:line="240" w:lineRule="auto"/>
    </w:pPr>
    <w:tblPr>
      <w:tblStyleRowBandSize w:val="1"/>
      <w:tblStyleColBandSize w:val="1"/>
      <w:tblBorders>
        <w:top w:val="single" w:sz="4" w:space="0" w:color="8DDBEA" w:themeColor="accent4" w:themeTint="99"/>
        <w:bottom w:val="single" w:sz="4" w:space="0" w:color="8DDBEA" w:themeColor="accent4" w:themeTint="99"/>
        <w:insideH w:val="single" w:sz="4" w:space="0" w:color="8DDBE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2-nfasis5">
    <w:name w:val="List Table 2 Accent 5"/>
    <w:basedOn w:val="Tablanormal"/>
    <w:uiPriority w:val="47"/>
    <w:rsid w:val="00572222"/>
    <w:pPr>
      <w:spacing w:after="0" w:line="240" w:lineRule="auto"/>
    </w:pPr>
    <w:tblPr>
      <w:tblStyleRowBandSize w:val="1"/>
      <w:tblStyleColBandSize w:val="1"/>
      <w:tblBorders>
        <w:top w:val="single" w:sz="4" w:space="0" w:color="C8C3BA" w:themeColor="accent5" w:themeTint="99"/>
        <w:bottom w:val="single" w:sz="4" w:space="0" w:color="C8C3BA" w:themeColor="accent5" w:themeTint="99"/>
        <w:insideH w:val="single" w:sz="4" w:space="0" w:color="C8C3B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2-nfasis6">
    <w:name w:val="List Table 2 Accent 6"/>
    <w:basedOn w:val="Tablanormal"/>
    <w:uiPriority w:val="47"/>
    <w:rsid w:val="00572222"/>
    <w:pPr>
      <w:spacing w:after="0" w:line="240" w:lineRule="auto"/>
    </w:pPr>
    <w:tblPr>
      <w:tblStyleRowBandSize w:val="1"/>
      <w:tblStyleColBandSize w:val="1"/>
      <w:tblBorders>
        <w:top w:val="single" w:sz="4" w:space="0" w:color="A59086" w:themeColor="accent6" w:themeTint="99"/>
        <w:bottom w:val="single" w:sz="4" w:space="0" w:color="A59086" w:themeColor="accent6" w:themeTint="99"/>
        <w:insideH w:val="single" w:sz="4" w:space="0" w:color="A5908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3">
    <w:name w:val="List Table 3"/>
    <w:basedOn w:val="Tablanormal"/>
    <w:uiPriority w:val="48"/>
    <w:rsid w:val="0057222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572222"/>
    <w:pPr>
      <w:spacing w:after="0" w:line="240" w:lineRule="auto"/>
    </w:pPr>
    <w:tblPr>
      <w:tblStyleRowBandSize w:val="1"/>
      <w:tblStyleColBandSize w:val="1"/>
      <w:tblBorders>
        <w:top w:val="single" w:sz="4" w:space="0" w:color="F05133" w:themeColor="accent1"/>
        <w:left w:val="single" w:sz="4" w:space="0" w:color="F05133" w:themeColor="accent1"/>
        <w:bottom w:val="single" w:sz="4" w:space="0" w:color="F05133" w:themeColor="accent1"/>
        <w:right w:val="single" w:sz="4" w:space="0" w:color="F05133" w:themeColor="accent1"/>
      </w:tblBorders>
    </w:tblPr>
    <w:tblStylePr w:type="firstRow">
      <w:rPr>
        <w:b/>
        <w:bCs/>
        <w:color w:val="FFFFFF" w:themeColor="background1"/>
      </w:rPr>
      <w:tblPr/>
      <w:tcPr>
        <w:shd w:val="clear" w:color="auto" w:fill="F05133" w:themeFill="accent1"/>
      </w:tcPr>
    </w:tblStylePr>
    <w:tblStylePr w:type="lastRow">
      <w:rPr>
        <w:b/>
        <w:bCs/>
      </w:rPr>
      <w:tblPr/>
      <w:tcPr>
        <w:tcBorders>
          <w:top w:val="double" w:sz="4" w:space="0" w:color="F0513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5133" w:themeColor="accent1"/>
          <w:right w:val="single" w:sz="4" w:space="0" w:color="F05133" w:themeColor="accent1"/>
        </w:tcBorders>
      </w:tcPr>
    </w:tblStylePr>
    <w:tblStylePr w:type="band1Horz">
      <w:tblPr/>
      <w:tcPr>
        <w:tcBorders>
          <w:top w:val="single" w:sz="4" w:space="0" w:color="F05133" w:themeColor="accent1"/>
          <w:bottom w:val="single" w:sz="4" w:space="0" w:color="F0513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5133" w:themeColor="accent1"/>
          <w:left w:val="nil"/>
        </w:tcBorders>
      </w:tcPr>
    </w:tblStylePr>
    <w:tblStylePr w:type="swCell">
      <w:tblPr/>
      <w:tcPr>
        <w:tcBorders>
          <w:top w:val="double" w:sz="4" w:space="0" w:color="F05133" w:themeColor="accent1"/>
          <w:right w:val="nil"/>
        </w:tcBorders>
      </w:tcPr>
    </w:tblStylePr>
  </w:style>
  <w:style w:type="table" w:styleId="Tabladelista3-nfasis2">
    <w:name w:val="List Table 3 Accent 2"/>
    <w:basedOn w:val="Tablanormal"/>
    <w:uiPriority w:val="48"/>
    <w:rsid w:val="00572222"/>
    <w:pPr>
      <w:spacing w:after="0" w:line="240" w:lineRule="auto"/>
    </w:pPr>
    <w:tblPr>
      <w:tblStyleRowBandSize w:val="1"/>
      <w:tblStyleColBandSize w:val="1"/>
      <w:tblBorders>
        <w:top w:val="single" w:sz="4" w:space="0" w:color="60C5BA" w:themeColor="accent2"/>
        <w:left w:val="single" w:sz="4" w:space="0" w:color="60C5BA" w:themeColor="accent2"/>
        <w:bottom w:val="single" w:sz="4" w:space="0" w:color="60C5BA" w:themeColor="accent2"/>
        <w:right w:val="single" w:sz="4" w:space="0" w:color="60C5BA" w:themeColor="accent2"/>
      </w:tblBorders>
    </w:tblPr>
    <w:tblStylePr w:type="firstRow">
      <w:rPr>
        <w:b/>
        <w:bCs/>
        <w:color w:val="FFFFFF" w:themeColor="background1"/>
      </w:rPr>
      <w:tblPr/>
      <w:tcPr>
        <w:shd w:val="clear" w:color="auto" w:fill="60C5BA" w:themeFill="accent2"/>
      </w:tcPr>
    </w:tblStylePr>
    <w:tblStylePr w:type="lastRow">
      <w:rPr>
        <w:b/>
        <w:bCs/>
      </w:rPr>
      <w:tblPr/>
      <w:tcPr>
        <w:tcBorders>
          <w:top w:val="double" w:sz="4" w:space="0" w:color="60C5B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C5BA" w:themeColor="accent2"/>
          <w:right w:val="single" w:sz="4" w:space="0" w:color="60C5BA" w:themeColor="accent2"/>
        </w:tcBorders>
      </w:tcPr>
    </w:tblStylePr>
    <w:tblStylePr w:type="band1Horz">
      <w:tblPr/>
      <w:tcPr>
        <w:tcBorders>
          <w:top w:val="single" w:sz="4" w:space="0" w:color="60C5BA" w:themeColor="accent2"/>
          <w:bottom w:val="single" w:sz="4" w:space="0" w:color="60C5B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C5BA" w:themeColor="accent2"/>
          <w:left w:val="nil"/>
        </w:tcBorders>
      </w:tcPr>
    </w:tblStylePr>
    <w:tblStylePr w:type="swCell">
      <w:tblPr/>
      <w:tcPr>
        <w:tcBorders>
          <w:top w:val="double" w:sz="4" w:space="0" w:color="60C5BA" w:themeColor="accent2"/>
          <w:right w:val="nil"/>
        </w:tcBorders>
      </w:tcPr>
    </w:tblStylePr>
  </w:style>
  <w:style w:type="table" w:styleId="Tabladelista3-nfasis3">
    <w:name w:val="List Table 3 Accent 3"/>
    <w:basedOn w:val="Tablanormal"/>
    <w:uiPriority w:val="48"/>
    <w:rsid w:val="00572222"/>
    <w:pPr>
      <w:spacing w:after="0" w:line="240" w:lineRule="auto"/>
    </w:pPr>
    <w:tblPr>
      <w:tblStyleRowBandSize w:val="1"/>
      <w:tblStyleColBandSize w:val="1"/>
      <w:tblBorders>
        <w:top w:val="single" w:sz="4" w:space="0" w:color="D5E04E" w:themeColor="accent3"/>
        <w:left w:val="single" w:sz="4" w:space="0" w:color="D5E04E" w:themeColor="accent3"/>
        <w:bottom w:val="single" w:sz="4" w:space="0" w:color="D5E04E" w:themeColor="accent3"/>
        <w:right w:val="single" w:sz="4" w:space="0" w:color="D5E04E" w:themeColor="accent3"/>
      </w:tblBorders>
    </w:tblPr>
    <w:tblStylePr w:type="firstRow">
      <w:rPr>
        <w:b/>
        <w:bCs/>
        <w:color w:val="FFFFFF" w:themeColor="background1"/>
      </w:rPr>
      <w:tblPr/>
      <w:tcPr>
        <w:shd w:val="clear" w:color="auto" w:fill="D5E04E" w:themeFill="accent3"/>
      </w:tcPr>
    </w:tblStylePr>
    <w:tblStylePr w:type="lastRow">
      <w:rPr>
        <w:b/>
        <w:bCs/>
      </w:rPr>
      <w:tblPr/>
      <w:tcPr>
        <w:tcBorders>
          <w:top w:val="double" w:sz="4" w:space="0" w:color="D5E04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E04E" w:themeColor="accent3"/>
          <w:right w:val="single" w:sz="4" w:space="0" w:color="D5E04E" w:themeColor="accent3"/>
        </w:tcBorders>
      </w:tcPr>
    </w:tblStylePr>
    <w:tblStylePr w:type="band1Horz">
      <w:tblPr/>
      <w:tcPr>
        <w:tcBorders>
          <w:top w:val="single" w:sz="4" w:space="0" w:color="D5E04E" w:themeColor="accent3"/>
          <w:bottom w:val="single" w:sz="4" w:space="0" w:color="D5E04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E04E" w:themeColor="accent3"/>
          <w:left w:val="nil"/>
        </w:tcBorders>
      </w:tcPr>
    </w:tblStylePr>
    <w:tblStylePr w:type="swCell">
      <w:tblPr/>
      <w:tcPr>
        <w:tcBorders>
          <w:top w:val="double" w:sz="4" w:space="0" w:color="D5E04E" w:themeColor="accent3"/>
          <w:right w:val="nil"/>
        </w:tcBorders>
      </w:tcPr>
    </w:tblStylePr>
  </w:style>
  <w:style w:type="table" w:styleId="Tabladelista3-nfasis4">
    <w:name w:val="List Table 3 Accent 4"/>
    <w:basedOn w:val="Tablanormal"/>
    <w:uiPriority w:val="48"/>
    <w:rsid w:val="00572222"/>
    <w:pPr>
      <w:spacing w:after="0" w:line="240" w:lineRule="auto"/>
    </w:pPr>
    <w:tblPr>
      <w:tblStyleRowBandSize w:val="1"/>
      <w:tblStyleColBandSize w:val="1"/>
      <w:tblBorders>
        <w:top w:val="single" w:sz="4" w:space="0" w:color="42C4DD" w:themeColor="accent4"/>
        <w:left w:val="single" w:sz="4" w:space="0" w:color="42C4DD" w:themeColor="accent4"/>
        <w:bottom w:val="single" w:sz="4" w:space="0" w:color="42C4DD" w:themeColor="accent4"/>
        <w:right w:val="single" w:sz="4" w:space="0" w:color="42C4DD" w:themeColor="accent4"/>
      </w:tblBorders>
    </w:tblPr>
    <w:tblStylePr w:type="firstRow">
      <w:rPr>
        <w:b/>
        <w:bCs/>
        <w:color w:val="FFFFFF" w:themeColor="background1"/>
      </w:rPr>
      <w:tblPr/>
      <w:tcPr>
        <w:shd w:val="clear" w:color="auto" w:fill="42C4DD" w:themeFill="accent4"/>
      </w:tcPr>
    </w:tblStylePr>
    <w:tblStylePr w:type="lastRow">
      <w:rPr>
        <w:b/>
        <w:bCs/>
      </w:rPr>
      <w:tblPr/>
      <w:tcPr>
        <w:tcBorders>
          <w:top w:val="double" w:sz="4" w:space="0" w:color="42C4D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2C4DD" w:themeColor="accent4"/>
          <w:right w:val="single" w:sz="4" w:space="0" w:color="42C4DD" w:themeColor="accent4"/>
        </w:tcBorders>
      </w:tcPr>
    </w:tblStylePr>
    <w:tblStylePr w:type="band1Horz">
      <w:tblPr/>
      <w:tcPr>
        <w:tcBorders>
          <w:top w:val="single" w:sz="4" w:space="0" w:color="42C4DD" w:themeColor="accent4"/>
          <w:bottom w:val="single" w:sz="4" w:space="0" w:color="42C4D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2C4DD" w:themeColor="accent4"/>
          <w:left w:val="nil"/>
        </w:tcBorders>
      </w:tcPr>
    </w:tblStylePr>
    <w:tblStylePr w:type="swCell">
      <w:tblPr/>
      <w:tcPr>
        <w:tcBorders>
          <w:top w:val="double" w:sz="4" w:space="0" w:color="42C4DD" w:themeColor="accent4"/>
          <w:right w:val="nil"/>
        </w:tcBorders>
      </w:tcPr>
    </w:tblStylePr>
  </w:style>
  <w:style w:type="table" w:styleId="Tabladelista3-nfasis5">
    <w:name w:val="List Table 3 Accent 5"/>
    <w:basedOn w:val="Tablanormal"/>
    <w:uiPriority w:val="48"/>
    <w:rsid w:val="00572222"/>
    <w:pPr>
      <w:spacing w:after="0" w:line="240" w:lineRule="auto"/>
    </w:pPr>
    <w:tblPr>
      <w:tblStyleRowBandSize w:val="1"/>
      <w:tblStyleColBandSize w:val="1"/>
      <w:tblBorders>
        <w:top w:val="single" w:sz="4" w:space="0" w:color="A49B8D" w:themeColor="accent5"/>
        <w:left w:val="single" w:sz="4" w:space="0" w:color="A49B8D" w:themeColor="accent5"/>
        <w:bottom w:val="single" w:sz="4" w:space="0" w:color="A49B8D" w:themeColor="accent5"/>
        <w:right w:val="single" w:sz="4" w:space="0" w:color="A49B8D" w:themeColor="accent5"/>
      </w:tblBorders>
    </w:tblPr>
    <w:tblStylePr w:type="firstRow">
      <w:rPr>
        <w:b/>
        <w:bCs/>
        <w:color w:val="FFFFFF" w:themeColor="background1"/>
      </w:rPr>
      <w:tblPr/>
      <w:tcPr>
        <w:shd w:val="clear" w:color="auto" w:fill="A49B8D" w:themeFill="accent5"/>
      </w:tcPr>
    </w:tblStylePr>
    <w:tblStylePr w:type="lastRow">
      <w:rPr>
        <w:b/>
        <w:bCs/>
      </w:rPr>
      <w:tblPr/>
      <w:tcPr>
        <w:tcBorders>
          <w:top w:val="double" w:sz="4" w:space="0" w:color="A49B8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49B8D" w:themeColor="accent5"/>
          <w:right w:val="single" w:sz="4" w:space="0" w:color="A49B8D" w:themeColor="accent5"/>
        </w:tcBorders>
      </w:tcPr>
    </w:tblStylePr>
    <w:tblStylePr w:type="band1Horz">
      <w:tblPr/>
      <w:tcPr>
        <w:tcBorders>
          <w:top w:val="single" w:sz="4" w:space="0" w:color="A49B8D" w:themeColor="accent5"/>
          <w:bottom w:val="single" w:sz="4" w:space="0" w:color="A49B8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49B8D" w:themeColor="accent5"/>
          <w:left w:val="nil"/>
        </w:tcBorders>
      </w:tcPr>
    </w:tblStylePr>
    <w:tblStylePr w:type="swCell">
      <w:tblPr/>
      <w:tcPr>
        <w:tcBorders>
          <w:top w:val="double" w:sz="4" w:space="0" w:color="A49B8D" w:themeColor="accent5"/>
          <w:right w:val="nil"/>
        </w:tcBorders>
      </w:tcPr>
    </w:tblStylePr>
  </w:style>
  <w:style w:type="table" w:styleId="Tabladelista3-nfasis6">
    <w:name w:val="List Table 3 Accent 6"/>
    <w:basedOn w:val="Tablanormal"/>
    <w:uiPriority w:val="48"/>
    <w:rsid w:val="00572222"/>
    <w:pPr>
      <w:spacing w:after="0" w:line="240" w:lineRule="auto"/>
    </w:pPr>
    <w:tblPr>
      <w:tblStyleRowBandSize w:val="1"/>
      <w:tblStyleColBandSize w:val="1"/>
      <w:tblBorders>
        <w:top w:val="single" w:sz="4" w:space="0" w:color="5C4C44" w:themeColor="accent6"/>
        <w:left w:val="single" w:sz="4" w:space="0" w:color="5C4C44" w:themeColor="accent6"/>
        <w:bottom w:val="single" w:sz="4" w:space="0" w:color="5C4C44" w:themeColor="accent6"/>
        <w:right w:val="single" w:sz="4" w:space="0" w:color="5C4C44" w:themeColor="accent6"/>
      </w:tblBorders>
    </w:tblPr>
    <w:tblStylePr w:type="firstRow">
      <w:rPr>
        <w:b/>
        <w:bCs/>
        <w:color w:val="FFFFFF" w:themeColor="background1"/>
      </w:rPr>
      <w:tblPr/>
      <w:tcPr>
        <w:shd w:val="clear" w:color="auto" w:fill="5C4C44" w:themeFill="accent6"/>
      </w:tcPr>
    </w:tblStylePr>
    <w:tblStylePr w:type="lastRow">
      <w:rPr>
        <w:b/>
        <w:bCs/>
      </w:rPr>
      <w:tblPr/>
      <w:tcPr>
        <w:tcBorders>
          <w:top w:val="double" w:sz="4" w:space="0" w:color="5C4C4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4C44" w:themeColor="accent6"/>
          <w:right w:val="single" w:sz="4" w:space="0" w:color="5C4C44" w:themeColor="accent6"/>
        </w:tcBorders>
      </w:tcPr>
    </w:tblStylePr>
    <w:tblStylePr w:type="band1Horz">
      <w:tblPr/>
      <w:tcPr>
        <w:tcBorders>
          <w:top w:val="single" w:sz="4" w:space="0" w:color="5C4C44" w:themeColor="accent6"/>
          <w:bottom w:val="single" w:sz="4" w:space="0" w:color="5C4C4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4C44" w:themeColor="accent6"/>
          <w:left w:val="nil"/>
        </w:tcBorders>
      </w:tcPr>
    </w:tblStylePr>
    <w:tblStylePr w:type="swCell">
      <w:tblPr/>
      <w:tcPr>
        <w:tcBorders>
          <w:top w:val="double" w:sz="4" w:space="0" w:color="5C4C44" w:themeColor="accent6"/>
          <w:right w:val="nil"/>
        </w:tcBorders>
      </w:tcPr>
    </w:tblStylePr>
  </w:style>
  <w:style w:type="table" w:styleId="Tabladelista4">
    <w:name w:val="List Table 4"/>
    <w:basedOn w:val="Tabla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572222"/>
    <w:pPr>
      <w:spacing w:after="0" w:line="240" w:lineRule="auto"/>
    </w:p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tblBorders>
    </w:tblPr>
    <w:tblStylePr w:type="firstRow">
      <w:rPr>
        <w:b/>
        <w:bCs/>
        <w:color w:val="FFFFFF" w:themeColor="background1"/>
      </w:rPr>
      <w:tblPr/>
      <w:tcPr>
        <w:tcBorders>
          <w:top w:val="single" w:sz="4" w:space="0" w:color="F05133" w:themeColor="accent1"/>
          <w:left w:val="single" w:sz="4" w:space="0" w:color="F05133" w:themeColor="accent1"/>
          <w:bottom w:val="single" w:sz="4" w:space="0" w:color="F05133" w:themeColor="accent1"/>
          <w:right w:val="single" w:sz="4" w:space="0" w:color="F05133" w:themeColor="accent1"/>
          <w:insideH w:val="nil"/>
        </w:tcBorders>
        <w:shd w:val="clear" w:color="auto" w:fill="F05133" w:themeFill="accent1"/>
      </w:tcPr>
    </w:tblStylePr>
    <w:tblStylePr w:type="lastRow">
      <w:rPr>
        <w:b/>
        <w:bCs/>
      </w:rPr>
      <w:tblPr/>
      <w:tcPr>
        <w:tcBorders>
          <w:top w:val="double" w:sz="4" w:space="0" w:color="F69684" w:themeColor="accent1" w:themeTint="99"/>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4-nfasis2">
    <w:name w:val="List Table 4 Accent 2"/>
    <w:basedOn w:val="Tablanormal"/>
    <w:uiPriority w:val="49"/>
    <w:rsid w:val="00572222"/>
    <w:pPr>
      <w:spacing w:after="0" w:line="240" w:lineRule="auto"/>
    </w:p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tblBorders>
    </w:tblPr>
    <w:tblStylePr w:type="firstRow">
      <w:rPr>
        <w:b/>
        <w:bCs/>
        <w:color w:val="FFFFFF" w:themeColor="background1"/>
      </w:rPr>
      <w:tblPr/>
      <w:tcPr>
        <w:tcBorders>
          <w:top w:val="single" w:sz="4" w:space="0" w:color="60C5BA" w:themeColor="accent2"/>
          <w:left w:val="single" w:sz="4" w:space="0" w:color="60C5BA" w:themeColor="accent2"/>
          <w:bottom w:val="single" w:sz="4" w:space="0" w:color="60C5BA" w:themeColor="accent2"/>
          <w:right w:val="single" w:sz="4" w:space="0" w:color="60C5BA" w:themeColor="accent2"/>
          <w:insideH w:val="nil"/>
        </w:tcBorders>
        <w:shd w:val="clear" w:color="auto" w:fill="60C5BA" w:themeFill="accent2"/>
      </w:tcPr>
    </w:tblStylePr>
    <w:tblStylePr w:type="lastRow">
      <w:rPr>
        <w:b/>
        <w:bCs/>
      </w:rPr>
      <w:tblPr/>
      <w:tcPr>
        <w:tcBorders>
          <w:top w:val="double" w:sz="4" w:space="0" w:color="9FDCD5" w:themeColor="accent2" w:themeTint="99"/>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4-nfasis3">
    <w:name w:val="List Table 4 Accent 3"/>
    <w:basedOn w:val="Tablanormal"/>
    <w:uiPriority w:val="49"/>
    <w:rsid w:val="00572222"/>
    <w:pPr>
      <w:spacing w:after="0" w:line="240" w:lineRule="auto"/>
    </w:p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tblBorders>
    </w:tblPr>
    <w:tblStylePr w:type="firstRow">
      <w:rPr>
        <w:b/>
        <w:bCs/>
        <w:color w:val="FFFFFF" w:themeColor="background1"/>
      </w:rPr>
      <w:tblPr/>
      <w:tcPr>
        <w:tcBorders>
          <w:top w:val="single" w:sz="4" w:space="0" w:color="D5E04E" w:themeColor="accent3"/>
          <w:left w:val="single" w:sz="4" w:space="0" w:color="D5E04E" w:themeColor="accent3"/>
          <w:bottom w:val="single" w:sz="4" w:space="0" w:color="D5E04E" w:themeColor="accent3"/>
          <w:right w:val="single" w:sz="4" w:space="0" w:color="D5E04E" w:themeColor="accent3"/>
          <w:insideH w:val="nil"/>
        </w:tcBorders>
        <w:shd w:val="clear" w:color="auto" w:fill="D5E04E" w:themeFill="accent3"/>
      </w:tcPr>
    </w:tblStylePr>
    <w:tblStylePr w:type="lastRow">
      <w:rPr>
        <w:b/>
        <w:bCs/>
      </w:rPr>
      <w:tblPr/>
      <w:tcPr>
        <w:tcBorders>
          <w:top w:val="double" w:sz="4" w:space="0" w:color="E5EC94" w:themeColor="accent3" w:themeTint="99"/>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4-nfasis4">
    <w:name w:val="List Table 4 Accent 4"/>
    <w:basedOn w:val="Tablanormal"/>
    <w:uiPriority w:val="49"/>
    <w:rsid w:val="00572222"/>
    <w:pPr>
      <w:spacing w:after="0" w:line="240" w:lineRule="auto"/>
    </w:p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tblBorders>
    </w:tblPr>
    <w:tblStylePr w:type="firstRow">
      <w:rPr>
        <w:b/>
        <w:bCs/>
        <w:color w:val="FFFFFF" w:themeColor="background1"/>
      </w:rPr>
      <w:tblPr/>
      <w:tcPr>
        <w:tcBorders>
          <w:top w:val="single" w:sz="4" w:space="0" w:color="42C4DD" w:themeColor="accent4"/>
          <w:left w:val="single" w:sz="4" w:space="0" w:color="42C4DD" w:themeColor="accent4"/>
          <w:bottom w:val="single" w:sz="4" w:space="0" w:color="42C4DD" w:themeColor="accent4"/>
          <w:right w:val="single" w:sz="4" w:space="0" w:color="42C4DD" w:themeColor="accent4"/>
          <w:insideH w:val="nil"/>
        </w:tcBorders>
        <w:shd w:val="clear" w:color="auto" w:fill="42C4DD" w:themeFill="accent4"/>
      </w:tcPr>
    </w:tblStylePr>
    <w:tblStylePr w:type="lastRow">
      <w:rPr>
        <w:b/>
        <w:bCs/>
      </w:rPr>
      <w:tblPr/>
      <w:tcPr>
        <w:tcBorders>
          <w:top w:val="double" w:sz="4" w:space="0" w:color="8DDBEA" w:themeColor="accent4" w:themeTint="99"/>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4-nfasis5">
    <w:name w:val="List Table 4 Accent 5"/>
    <w:basedOn w:val="Tablanormal"/>
    <w:uiPriority w:val="49"/>
    <w:rsid w:val="00572222"/>
    <w:pPr>
      <w:spacing w:after="0" w:line="240" w:lineRule="auto"/>
    </w:p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tblBorders>
    </w:tblPr>
    <w:tblStylePr w:type="firstRow">
      <w:rPr>
        <w:b/>
        <w:bCs/>
        <w:color w:val="FFFFFF" w:themeColor="background1"/>
      </w:rPr>
      <w:tblPr/>
      <w:tcPr>
        <w:tcBorders>
          <w:top w:val="single" w:sz="4" w:space="0" w:color="A49B8D" w:themeColor="accent5"/>
          <w:left w:val="single" w:sz="4" w:space="0" w:color="A49B8D" w:themeColor="accent5"/>
          <w:bottom w:val="single" w:sz="4" w:space="0" w:color="A49B8D" w:themeColor="accent5"/>
          <w:right w:val="single" w:sz="4" w:space="0" w:color="A49B8D" w:themeColor="accent5"/>
          <w:insideH w:val="nil"/>
        </w:tcBorders>
        <w:shd w:val="clear" w:color="auto" w:fill="A49B8D" w:themeFill="accent5"/>
      </w:tcPr>
    </w:tblStylePr>
    <w:tblStylePr w:type="lastRow">
      <w:rPr>
        <w:b/>
        <w:bCs/>
      </w:rPr>
      <w:tblPr/>
      <w:tcPr>
        <w:tcBorders>
          <w:top w:val="double" w:sz="4" w:space="0" w:color="C8C3BA" w:themeColor="accent5" w:themeTint="99"/>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4-nfasis6">
    <w:name w:val="List Table 4 Accent 6"/>
    <w:basedOn w:val="Tablanormal"/>
    <w:uiPriority w:val="49"/>
    <w:rsid w:val="00572222"/>
    <w:pPr>
      <w:spacing w:after="0" w:line="240" w:lineRule="auto"/>
    </w:p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tblBorders>
    </w:tblPr>
    <w:tblStylePr w:type="firstRow">
      <w:rPr>
        <w:b/>
        <w:bCs/>
        <w:color w:val="FFFFFF" w:themeColor="background1"/>
      </w:rPr>
      <w:tblPr/>
      <w:tcPr>
        <w:tcBorders>
          <w:top w:val="single" w:sz="4" w:space="0" w:color="5C4C44" w:themeColor="accent6"/>
          <w:left w:val="single" w:sz="4" w:space="0" w:color="5C4C44" w:themeColor="accent6"/>
          <w:bottom w:val="single" w:sz="4" w:space="0" w:color="5C4C44" w:themeColor="accent6"/>
          <w:right w:val="single" w:sz="4" w:space="0" w:color="5C4C44" w:themeColor="accent6"/>
          <w:insideH w:val="nil"/>
        </w:tcBorders>
        <w:shd w:val="clear" w:color="auto" w:fill="5C4C44" w:themeFill="accent6"/>
      </w:tcPr>
    </w:tblStylePr>
    <w:tblStylePr w:type="lastRow">
      <w:rPr>
        <w:b/>
        <w:bCs/>
      </w:rPr>
      <w:tblPr/>
      <w:tcPr>
        <w:tcBorders>
          <w:top w:val="double" w:sz="4" w:space="0" w:color="A59086" w:themeColor="accent6" w:themeTint="99"/>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5oscura">
    <w:name w:val="List Table 5 Dark"/>
    <w:basedOn w:val="Tablanormal"/>
    <w:uiPriority w:val="50"/>
    <w:rsid w:val="0057222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572222"/>
    <w:pPr>
      <w:spacing w:after="0" w:line="240" w:lineRule="auto"/>
    </w:pPr>
    <w:rPr>
      <w:color w:val="FFFFFF" w:themeColor="background1"/>
    </w:rPr>
    <w:tblPr>
      <w:tblStyleRowBandSize w:val="1"/>
      <w:tblStyleColBandSize w:val="1"/>
      <w:tblBorders>
        <w:top w:val="single" w:sz="24" w:space="0" w:color="F05133" w:themeColor="accent1"/>
        <w:left w:val="single" w:sz="24" w:space="0" w:color="F05133" w:themeColor="accent1"/>
        <w:bottom w:val="single" w:sz="24" w:space="0" w:color="F05133" w:themeColor="accent1"/>
        <w:right w:val="single" w:sz="24" w:space="0" w:color="F05133" w:themeColor="accent1"/>
      </w:tblBorders>
    </w:tblPr>
    <w:tcPr>
      <w:shd w:val="clear" w:color="auto" w:fill="F0513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572222"/>
    <w:pPr>
      <w:spacing w:after="0" w:line="240" w:lineRule="auto"/>
    </w:pPr>
    <w:rPr>
      <w:color w:val="FFFFFF" w:themeColor="background1"/>
    </w:rPr>
    <w:tblPr>
      <w:tblStyleRowBandSize w:val="1"/>
      <w:tblStyleColBandSize w:val="1"/>
      <w:tblBorders>
        <w:top w:val="single" w:sz="24" w:space="0" w:color="60C5BA" w:themeColor="accent2"/>
        <w:left w:val="single" w:sz="24" w:space="0" w:color="60C5BA" w:themeColor="accent2"/>
        <w:bottom w:val="single" w:sz="24" w:space="0" w:color="60C5BA" w:themeColor="accent2"/>
        <w:right w:val="single" w:sz="24" w:space="0" w:color="60C5BA" w:themeColor="accent2"/>
      </w:tblBorders>
    </w:tblPr>
    <w:tcPr>
      <w:shd w:val="clear" w:color="auto" w:fill="60C5B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572222"/>
    <w:pPr>
      <w:spacing w:after="0" w:line="240" w:lineRule="auto"/>
    </w:pPr>
    <w:rPr>
      <w:color w:val="FFFFFF" w:themeColor="background1"/>
    </w:rPr>
    <w:tblPr>
      <w:tblStyleRowBandSize w:val="1"/>
      <w:tblStyleColBandSize w:val="1"/>
      <w:tblBorders>
        <w:top w:val="single" w:sz="24" w:space="0" w:color="D5E04E" w:themeColor="accent3"/>
        <w:left w:val="single" w:sz="24" w:space="0" w:color="D5E04E" w:themeColor="accent3"/>
        <w:bottom w:val="single" w:sz="24" w:space="0" w:color="D5E04E" w:themeColor="accent3"/>
        <w:right w:val="single" w:sz="24" w:space="0" w:color="D5E04E" w:themeColor="accent3"/>
      </w:tblBorders>
    </w:tblPr>
    <w:tcPr>
      <w:shd w:val="clear" w:color="auto" w:fill="D5E04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572222"/>
    <w:pPr>
      <w:spacing w:after="0" w:line="240" w:lineRule="auto"/>
    </w:pPr>
    <w:rPr>
      <w:color w:val="FFFFFF" w:themeColor="background1"/>
    </w:rPr>
    <w:tblPr>
      <w:tblStyleRowBandSize w:val="1"/>
      <w:tblStyleColBandSize w:val="1"/>
      <w:tblBorders>
        <w:top w:val="single" w:sz="24" w:space="0" w:color="42C4DD" w:themeColor="accent4"/>
        <w:left w:val="single" w:sz="24" w:space="0" w:color="42C4DD" w:themeColor="accent4"/>
        <w:bottom w:val="single" w:sz="24" w:space="0" w:color="42C4DD" w:themeColor="accent4"/>
        <w:right w:val="single" w:sz="24" w:space="0" w:color="42C4DD" w:themeColor="accent4"/>
      </w:tblBorders>
    </w:tblPr>
    <w:tcPr>
      <w:shd w:val="clear" w:color="auto" w:fill="42C4D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572222"/>
    <w:pPr>
      <w:spacing w:after="0" w:line="240" w:lineRule="auto"/>
    </w:pPr>
    <w:rPr>
      <w:color w:val="FFFFFF" w:themeColor="background1"/>
    </w:rPr>
    <w:tblPr>
      <w:tblStyleRowBandSize w:val="1"/>
      <w:tblStyleColBandSize w:val="1"/>
      <w:tblBorders>
        <w:top w:val="single" w:sz="24" w:space="0" w:color="A49B8D" w:themeColor="accent5"/>
        <w:left w:val="single" w:sz="24" w:space="0" w:color="A49B8D" w:themeColor="accent5"/>
        <w:bottom w:val="single" w:sz="24" w:space="0" w:color="A49B8D" w:themeColor="accent5"/>
        <w:right w:val="single" w:sz="24" w:space="0" w:color="A49B8D" w:themeColor="accent5"/>
      </w:tblBorders>
    </w:tblPr>
    <w:tcPr>
      <w:shd w:val="clear" w:color="auto" w:fill="A49B8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572222"/>
    <w:pPr>
      <w:spacing w:after="0" w:line="240" w:lineRule="auto"/>
    </w:pPr>
    <w:rPr>
      <w:color w:val="FFFFFF" w:themeColor="background1"/>
    </w:rPr>
    <w:tblPr>
      <w:tblStyleRowBandSize w:val="1"/>
      <w:tblStyleColBandSize w:val="1"/>
      <w:tblBorders>
        <w:top w:val="single" w:sz="24" w:space="0" w:color="5C4C44" w:themeColor="accent6"/>
        <w:left w:val="single" w:sz="24" w:space="0" w:color="5C4C44" w:themeColor="accent6"/>
        <w:bottom w:val="single" w:sz="24" w:space="0" w:color="5C4C44" w:themeColor="accent6"/>
        <w:right w:val="single" w:sz="24" w:space="0" w:color="5C4C44" w:themeColor="accent6"/>
      </w:tblBorders>
    </w:tblPr>
    <w:tcPr>
      <w:shd w:val="clear" w:color="auto" w:fill="5C4C4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57222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572222"/>
    <w:pPr>
      <w:spacing w:after="0" w:line="240" w:lineRule="auto"/>
    </w:pPr>
    <w:rPr>
      <w:color w:val="CA2C0F" w:themeColor="accent1" w:themeShade="BF"/>
    </w:rPr>
    <w:tblPr>
      <w:tblStyleRowBandSize w:val="1"/>
      <w:tblStyleColBandSize w:val="1"/>
      <w:tblBorders>
        <w:top w:val="single" w:sz="4" w:space="0" w:color="F05133" w:themeColor="accent1"/>
        <w:bottom w:val="single" w:sz="4" w:space="0" w:color="F05133" w:themeColor="accent1"/>
      </w:tblBorders>
    </w:tblPr>
    <w:tblStylePr w:type="firstRow">
      <w:rPr>
        <w:b/>
        <w:bCs/>
      </w:rPr>
      <w:tblPr/>
      <w:tcPr>
        <w:tcBorders>
          <w:bottom w:val="single" w:sz="4" w:space="0" w:color="F05133" w:themeColor="accent1"/>
        </w:tcBorders>
      </w:tcPr>
    </w:tblStylePr>
    <w:tblStylePr w:type="lastRow">
      <w:rPr>
        <w:b/>
        <w:bCs/>
      </w:rPr>
      <w:tblPr/>
      <w:tcPr>
        <w:tcBorders>
          <w:top w:val="double" w:sz="4" w:space="0" w:color="F05133" w:themeColor="accent1"/>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6concolores-nfasis2">
    <w:name w:val="List Table 6 Colorful Accent 2"/>
    <w:basedOn w:val="Tablanormal"/>
    <w:uiPriority w:val="51"/>
    <w:rsid w:val="00572222"/>
    <w:pPr>
      <w:spacing w:after="0" w:line="240" w:lineRule="auto"/>
    </w:pPr>
    <w:rPr>
      <w:color w:val="3AA095" w:themeColor="accent2" w:themeShade="BF"/>
    </w:rPr>
    <w:tblPr>
      <w:tblStyleRowBandSize w:val="1"/>
      <w:tblStyleColBandSize w:val="1"/>
      <w:tblBorders>
        <w:top w:val="single" w:sz="4" w:space="0" w:color="60C5BA" w:themeColor="accent2"/>
        <w:bottom w:val="single" w:sz="4" w:space="0" w:color="60C5BA" w:themeColor="accent2"/>
      </w:tblBorders>
    </w:tblPr>
    <w:tblStylePr w:type="firstRow">
      <w:rPr>
        <w:b/>
        <w:bCs/>
      </w:rPr>
      <w:tblPr/>
      <w:tcPr>
        <w:tcBorders>
          <w:bottom w:val="single" w:sz="4" w:space="0" w:color="60C5BA" w:themeColor="accent2"/>
        </w:tcBorders>
      </w:tcPr>
    </w:tblStylePr>
    <w:tblStylePr w:type="lastRow">
      <w:rPr>
        <w:b/>
        <w:bCs/>
      </w:rPr>
      <w:tblPr/>
      <w:tcPr>
        <w:tcBorders>
          <w:top w:val="double" w:sz="4" w:space="0" w:color="60C5BA" w:themeColor="accent2"/>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6concolores-nfasis3">
    <w:name w:val="List Table 6 Colorful Accent 3"/>
    <w:basedOn w:val="Tablanormal"/>
    <w:uiPriority w:val="51"/>
    <w:rsid w:val="00572222"/>
    <w:pPr>
      <w:spacing w:after="0" w:line="240" w:lineRule="auto"/>
    </w:pPr>
    <w:rPr>
      <w:color w:val="B3C021" w:themeColor="accent3" w:themeShade="BF"/>
    </w:rPr>
    <w:tblPr>
      <w:tblStyleRowBandSize w:val="1"/>
      <w:tblStyleColBandSize w:val="1"/>
      <w:tblBorders>
        <w:top w:val="single" w:sz="4" w:space="0" w:color="D5E04E" w:themeColor="accent3"/>
        <w:bottom w:val="single" w:sz="4" w:space="0" w:color="D5E04E" w:themeColor="accent3"/>
      </w:tblBorders>
    </w:tblPr>
    <w:tblStylePr w:type="firstRow">
      <w:rPr>
        <w:b/>
        <w:bCs/>
      </w:rPr>
      <w:tblPr/>
      <w:tcPr>
        <w:tcBorders>
          <w:bottom w:val="single" w:sz="4" w:space="0" w:color="D5E04E" w:themeColor="accent3"/>
        </w:tcBorders>
      </w:tcPr>
    </w:tblStylePr>
    <w:tblStylePr w:type="lastRow">
      <w:rPr>
        <w:b/>
        <w:bCs/>
      </w:rPr>
      <w:tblPr/>
      <w:tcPr>
        <w:tcBorders>
          <w:top w:val="double" w:sz="4" w:space="0" w:color="D5E04E" w:themeColor="accent3"/>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6concolores-nfasis4">
    <w:name w:val="List Table 6 Colorful Accent 4"/>
    <w:basedOn w:val="Tablanormal"/>
    <w:uiPriority w:val="51"/>
    <w:rsid w:val="00572222"/>
    <w:pPr>
      <w:spacing w:after="0" w:line="240" w:lineRule="auto"/>
    </w:pPr>
    <w:rPr>
      <w:color w:val="209DB5" w:themeColor="accent4" w:themeShade="BF"/>
    </w:rPr>
    <w:tblPr>
      <w:tblStyleRowBandSize w:val="1"/>
      <w:tblStyleColBandSize w:val="1"/>
      <w:tblBorders>
        <w:top w:val="single" w:sz="4" w:space="0" w:color="42C4DD" w:themeColor="accent4"/>
        <w:bottom w:val="single" w:sz="4" w:space="0" w:color="42C4DD" w:themeColor="accent4"/>
      </w:tblBorders>
    </w:tblPr>
    <w:tblStylePr w:type="firstRow">
      <w:rPr>
        <w:b/>
        <w:bCs/>
      </w:rPr>
      <w:tblPr/>
      <w:tcPr>
        <w:tcBorders>
          <w:bottom w:val="single" w:sz="4" w:space="0" w:color="42C4DD" w:themeColor="accent4"/>
        </w:tcBorders>
      </w:tcPr>
    </w:tblStylePr>
    <w:tblStylePr w:type="lastRow">
      <w:rPr>
        <w:b/>
        <w:bCs/>
      </w:rPr>
      <w:tblPr/>
      <w:tcPr>
        <w:tcBorders>
          <w:top w:val="double" w:sz="4" w:space="0" w:color="42C4DD" w:themeColor="accent4"/>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6concolores-nfasis5">
    <w:name w:val="List Table 6 Colorful Accent 5"/>
    <w:basedOn w:val="Tablanormal"/>
    <w:uiPriority w:val="51"/>
    <w:rsid w:val="00572222"/>
    <w:pPr>
      <w:spacing w:after="0" w:line="240" w:lineRule="auto"/>
    </w:pPr>
    <w:rPr>
      <w:color w:val="7E7465" w:themeColor="accent5" w:themeShade="BF"/>
    </w:rPr>
    <w:tblPr>
      <w:tblStyleRowBandSize w:val="1"/>
      <w:tblStyleColBandSize w:val="1"/>
      <w:tblBorders>
        <w:top w:val="single" w:sz="4" w:space="0" w:color="A49B8D" w:themeColor="accent5"/>
        <w:bottom w:val="single" w:sz="4" w:space="0" w:color="A49B8D" w:themeColor="accent5"/>
      </w:tblBorders>
    </w:tblPr>
    <w:tblStylePr w:type="firstRow">
      <w:rPr>
        <w:b/>
        <w:bCs/>
      </w:rPr>
      <w:tblPr/>
      <w:tcPr>
        <w:tcBorders>
          <w:bottom w:val="single" w:sz="4" w:space="0" w:color="A49B8D" w:themeColor="accent5"/>
        </w:tcBorders>
      </w:tcPr>
    </w:tblStylePr>
    <w:tblStylePr w:type="lastRow">
      <w:rPr>
        <w:b/>
        <w:bCs/>
      </w:rPr>
      <w:tblPr/>
      <w:tcPr>
        <w:tcBorders>
          <w:top w:val="double" w:sz="4" w:space="0" w:color="A49B8D" w:themeColor="accent5"/>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6concolores-nfasis6">
    <w:name w:val="List Table 6 Colorful Accent 6"/>
    <w:basedOn w:val="Tablanormal"/>
    <w:uiPriority w:val="51"/>
    <w:rsid w:val="00572222"/>
    <w:pPr>
      <w:spacing w:after="0" w:line="240" w:lineRule="auto"/>
    </w:pPr>
    <w:rPr>
      <w:color w:val="443833" w:themeColor="accent6" w:themeShade="BF"/>
    </w:rPr>
    <w:tblPr>
      <w:tblStyleRowBandSize w:val="1"/>
      <w:tblStyleColBandSize w:val="1"/>
      <w:tblBorders>
        <w:top w:val="single" w:sz="4" w:space="0" w:color="5C4C44" w:themeColor="accent6"/>
        <w:bottom w:val="single" w:sz="4" w:space="0" w:color="5C4C44" w:themeColor="accent6"/>
      </w:tblBorders>
    </w:tblPr>
    <w:tblStylePr w:type="firstRow">
      <w:rPr>
        <w:b/>
        <w:bCs/>
      </w:rPr>
      <w:tblPr/>
      <w:tcPr>
        <w:tcBorders>
          <w:bottom w:val="single" w:sz="4" w:space="0" w:color="5C4C44" w:themeColor="accent6"/>
        </w:tcBorders>
      </w:tcPr>
    </w:tblStylePr>
    <w:tblStylePr w:type="lastRow">
      <w:rPr>
        <w:b/>
        <w:bCs/>
      </w:rPr>
      <w:tblPr/>
      <w:tcPr>
        <w:tcBorders>
          <w:top w:val="double" w:sz="4" w:space="0" w:color="5C4C44" w:themeColor="accent6"/>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7concolores">
    <w:name w:val="List Table 7 Colorful"/>
    <w:basedOn w:val="Tablanormal"/>
    <w:uiPriority w:val="52"/>
    <w:rsid w:val="0057222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572222"/>
    <w:pPr>
      <w:spacing w:after="0" w:line="240" w:lineRule="auto"/>
    </w:pPr>
    <w:rPr>
      <w:color w:val="CA2C0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513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513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513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5133" w:themeColor="accent1"/>
        </w:tcBorders>
        <w:shd w:val="clear" w:color="auto" w:fill="FFFFFF" w:themeFill="background1"/>
      </w:tcPr>
    </w:tblStylePr>
    <w:tblStylePr w:type="band1Vert">
      <w:tblPr/>
      <w:tcPr>
        <w:shd w:val="clear" w:color="auto" w:fill="FCDBD6" w:themeFill="accent1" w:themeFillTint="33"/>
      </w:tcPr>
    </w:tblStylePr>
    <w:tblStylePr w:type="band1Horz">
      <w:tblPr/>
      <w:tcPr>
        <w:shd w:val="clear" w:color="auto" w:fill="FCDBD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572222"/>
    <w:pPr>
      <w:spacing w:after="0" w:line="240" w:lineRule="auto"/>
    </w:pPr>
    <w:rPr>
      <w:color w:val="3AA09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C5B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C5B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C5B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C5BA" w:themeColor="accent2"/>
        </w:tcBorders>
        <w:shd w:val="clear" w:color="auto" w:fill="FFFFFF" w:themeFill="background1"/>
      </w:tcPr>
    </w:tblStylePr>
    <w:tblStylePr w:type="band1Vert">
      <w:tblPr/>
      <w:tcPr>
        <w:shd w:val="clear" w:color="auto" w:fill="DFF3F1" w:themeFill="accent2" w:themeFillTint="33"/>
      </w:tcPr>
    </w:tblStylePr>
    <w:tblStylePr w:type="band1Horz">
      <w:tblPr/>
      <w:tcPr>
        <w:shd w:val="clear" w:color="auto" w:fill="DFF3F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572222"/>
    <w:pPr>
      <w:spacing w:after="0" w:line="240" w:lineRule="auto"/>
    </w:pPr>
    <w:rPr>
      <w:color w:val="B3C02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E04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E04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E04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E04E" w:themeColor="accent3"/>
        </w:tcBorders>
        <w:shd w:val="clear" w:color="auto" w:fill="FFFFFF" w:themeFill="background1"/>
      </w:tcPr>
    </w:tblStylePr>
    <w:tblStylePr w:type="band1Vert">
      <w:tblPr/>
      <w:tcPr>
        <w:shd w:val="clear" w:color="auto" w:fill="F6F8DB" w:themeFill="accent3" w:themeFillTint="33"/>
      </w:tcPr>
    </w:tblStylePr>
    <w:tblStylePr w:type="band1Horz">
      <w:tblPr/>
      <w:tcPr>
        <w:shd w:val="clear" w:color="auto" w:fill="F6F8D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572222"/>
    <w:pPr>
      <w:spacing w:after="0" w:line="240" w:lineRule="auto"/>
    </w:pPr>
    <w:rPr>
      <w:color w:val="209DB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2C4D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2C4D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2C4D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2C4DD" w:themeColor="accent4"/>
        </w:tcBorders>
        <w:shd w:val="clear" w:color="auto" w:fill="FFFFFF" w:themeFill="background1"/>
      </w:tcPr>
    </w:tblStylePr>
    <w:tblStylePr w:type="band1Vert">
      <w:tblPr/>
      <w:tcPr>
        <w:shd w:val="clear" w:color="auto" w:fill="D9F3F8" w:themeFill="accent4" w:themeFillTint="33"/>
      </w:tcPr>
    </w:tblStylePr>
    <w:tblStylePr w:type="band1Horz">
      <w:tblPr/>
      <w:tcPr>
        <w:shd w:val="clear" w:color="auto" w:fill="D9F3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572222"/>
    <w:pPr>
      <w:spacing w:after="0" w:line="240" w:lineRule="auto"/>
    </w:pPr>
    <w:rPr>
      <w:color w:val="7E746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49B8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49B8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49B8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49B8D" w:themeColor="accent5"/>
        </w:tcBorders>
        <w:shd w:val="clear" w:color="auto" w:fill="FFFFFF" w:themeFill="background1"/>
      </w:tcPr>
    </w:tblStylePr>
    <w:tblStylePr w:type="band1Vert">
      <w:tblPr/>
      <w:tcPr>
        <w:shd w:val="clear" w:color="auto" w:fill="ECEBE8" w:themeFill="accent5" w:themeFillTint="33"/>
      </w:tcPr>
    </w:tblStylePr>
    <w:tblStylePr w:type="band1Horz">
      <w:tblPr/>
      <w:tcPr>
        <w:shd w:val="clear" w:color="auto" w:fill="ECEBE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572222"/>
    <w:pPr>
      <w:spacing w:after="0" w:line="240" w:lineRule="auto"/>
    </w:pPr>
    <w:rPr>
      <w:color w:val="44383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4C4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4C4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4C4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4C44" w:themeColor="accent6"/>
        </w:tcBorders>
        <w:shd w:val="clear" w:color="auto" w:fill="FFFFFF" w:themeFill="background1"/>
      </w:tcPr>
    </w:tblStylePr>
    <w:tblStylePr w:type="band1Vert">
      <w:tblPr/>
      <w:tcPr>
        <w:shd w:val="clear" w:color="auto" w:fill="E1DAD6" w:themeFill="accent6" w:themeFillTint="33"/>
      </w:tcPr>
    </w:tblStylePr>
    <w:tblStylePr w:type="band1Horz">
      <w:tblPr/>
      <w:tcPr>
        <w:shd w:val="clear" w:color="auto" w:fill="E1DA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14:ligatures w14:val="standardContextual"/>
      <w14:numForm w14:val="oldStyle"/>
      <w14:numSpacing w14:val="proportional"/>
      <w14:cntxtAlts/>
    </w:rPr>
  </w:style>
  <w:style w:type="character" w:customStyle="1" w:styleId="TextomacroCar">
    <w:name w:val="Texto macro Car"/>
    <w:basedOn w:val="Fuentedeprrafopredeter"/>
    <w:link w:val="Textomacro"/>
    <w:uiPriority w:val="99"/>
    <w:semiHidden/>
    <w:rsid w:val="00572222"/>
    <w:rPr>
      <w:rFonts w:ascii="Consolas" w:hAnsi="Consolas"/>
      <w:kern w:val="16"/>
      <w:sz w:val="22"/>
      <w14:ligatures w14:val="standardContextual"/>
      <w14:numForm w14:val="oldStyle"/>
      <w14:numSpacing w14:val="proportional"/>
      <w14:cntxtAlts/>
    </w:rPr>
  </w:style>
  <w:style w:type="table" w:styleId="Cuadrculamedia1">
    <w:name w:val="Medium Grid 1"/>
    <w:basedOn w:val="Tablanormal"/>
    <w:uiPriority w:val="67"/>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572222"/>
    <w:pPr>
      <w:spacing w:after="0" w:line="240" w:lineRule="auto"/>
    </w:pPr>
    <w:tblPr>
      <w:tblStyleRowBandSize w:val="1"/>
      <w:tblStyleColBandSize w:val="1"/>
      <w:tblBorders>
        <w:top w:val="single" w:sz="8"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single" w:sz="8" w:space="0" w:color="F37C65" w:themeColor="accent1" w:themeTint="BF"/>
        <w:insideV w:val="single" w:sz="8" w:space="0" w:color="F37C65" w:themeColor="accent1" w:themeTint="BF"/>
      </w:tblBorders>
    </w:tblPr>
    <w:tcPr>
      <w:shd w:val="clear" w:color="auto" w:fill="FBD3CC" w:themeFill="accent1" w:themeFillTint="3F"/>
    </w:tcPr>
    <w:tblStylePr w:type="firstRow">
      <w:rPr>
        <w:b/>
        <w:bCs/>
      </w:rPr>
    </w:tblStylePr>
    <w:tblStylePr w:type="lastRow">
      <w:rPr>
        <w:b/>
        <w:bCs/>
      </w:rPr>
      <w:tblPr/>
      <w:tcPr>
        <w:tcBorders>
          <w:top w:val="single" w:sz="18" w:space="0" w:color="F37C65" w:themeColor="accent1" w:themeTint="BF"/>
        </w:tcBorders>
      </w:tcPr>
    </w:tblStylePr>
    <w:tblStylePr w:type="firstCol">
      <w:rPr>
        <w:b/>
        <w:bCs/>
      </w:rPr>
    </w:tblStylePr>
    <w:tblStylePr w:type="lastCol">
      <w:rPr>
        <w:b/>
        <w:bCs/>
      </w:rPr>
    </w:tblStylePr>
    <w:tblStylePr w:type="band1Vert">
      <w:tblPr/>
      <w:tcPr>
        <w:shd w:val="clear" w:color="auto" w:fill="F7A799" w:themeFill="accent1" w:themeFillTint="7F"/>
      </w:tcPr>
    </w:tblStylePr>
    <w:tblStylePr w:type="band1Horz">
      <w:tblPr/>
      <w:tcPr>
        <w:shd w:val="clear" w:color="auto" w:fill="F7A799" w:themeFill="accent1" w:themeFillTint="7F"/>
      </w:tcPr>
    </w:tblStylePr>
  </w:style>
  <w:style w:type="table" w:styleId="Cuadrculamedia1-nfasis2">
    <w:name w:val="Medium Grid 1 Accent 2"/>
    <w:basedOn w:val="Tablanormal"/>
    <w:uiPriority w:val="67"/>
    <w:semiHidden/>
    <w:unhideWhenUsed/>
    <w:rsid w:val="00572222"/>
    <w:pPr>
      <w:spacing w:after="0" w:line="240" w:lineRule="auto"/>
    </w:pPr>
    <w:tblPr>
      <w:tblStyleRowBandSize w:val="1"/>
      <w:tblStyleColBandSize w:val="1"/>
      <w:tblBorders>
        <w:top w:val="single" w:sz="8"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single" w:sz="8" w:space="0" w:color="87D3CB" w:themeColor="accent2" w:themeTint="BF"/>
        <w:insideV w:val="single" w:sz="8" w:space="0" w:color="87D3CB" w:themeColor="accent2" w:themeTint="BF"/>
      </w:tblBorders>
    </w:tblPr>
    <w:tcPr>
      <w:shd w:val="clear" w:color="auto" w:fill="D7F0ED" w:themeFill="accent2" w:themeFillTint="3F"/>
    </w:tcPr>
    <w:tblStylePr w:type="firstRow">
      <w:rPr>
        <w:b/>
        <w:bCs/>
      </w:rPr>
    </w:tblStylePr>
    <w:tblStylePr w:type="lastRow">
      <w:rPr>
        <w:b/>
        <w:bCs/>
      </w:rPr>
      <w:tblPr/>
      <w:tcPr>
        <w:tcBorders>
          <w:top w:val="single" w:sz="18" w:space="0" w:color="87D3CB" w:themeColor="accent2" w:themeTint="BF"/>
        </w:tcBorders>
      </w:tcPr>
    </w:tblStylePr>
    <w:tblStylePr w:type="firstCol">
      <w:rPr>
        <w:b/>
        <w:bCs/>
      </w:rPr>
    </w:tblStylePr>
    <w:tblStylePr w:type="lastCol">
      <w:rPr>
        <w:b/>
        <w:bCs/>
      </w:rPr>
    </w:tblStylePr>
    <w:tblStylePr w:type="band1Vert">
      <w:tblPr/>
      <w:tcPr>
        <w:shd w:val="clear" w:color="auto" w:fill="AFE2DC" w:themeFill="accent2" w:themeFillTint="7F"/>
      </w:tcPr>
    </w:tblStylePr>
    <w:tblStylePr w:type="band1Horz">
      <w:tblPr/>
      <w:tcPr>
        <w:shd w:val="clear" w:color="auto" w:fill="AFE2DC" w:themeFill="accent2" w:themeFillTint="7F"/>
      </w:tcPr>
    </w:tblStylePr>
  </w:style>
  <w:style w:type="table" w:styleId="Cuadrculamedia1-nfasis3">
    <w:name w:val="Medium Grid 1 Accent 3"/>
    <w:basedOn w:val="Tablanormal"/>
    <w:uiPriority w:val="67"/>
    <w:semiHidden/>
    <w:unhideWhenUsed/>
    <w:rsid w:val="00572222"/>
    <w:pPr>
      <w:spacing w:after="0" w:line="240" w:lineRule="auto"/>
    </w:pPr>
    <w:tblPr>
      <w:tblStyleRowBandSize w:val="1"/>
      <w:tblStyleColBandSize w:val="1"/>
      <w:tblBorders>
        <w:top w:val="single" w:sz="8"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single" w:sz="8" w:space="0" w:color="DFE77A" w:themeColor="accent3" w:themeTint="BF"/>
        <w:insideV w:val="single" w:sz="8" w:space="0" w:color="DFE77A" w:themeColor="accent3" w:themeTint="BF"/>
      </w:tblBorders>
    </w:tblPr>
    <w:tcPr>
      <w:shd w:val="clear" w:color="auto" w:fill="F4F7D3" w:themeFill="accent3" w:themeFillTint="3F"/>
    </w:tcPr>
    <w:tblStylePr w:type="firstRow">
      <w:rPr>
        <w:b/>
        <w:bCs/>
      </w:rPr>
    </w:tblStylePr>
    <w:tblStylePr w:type="lastRow">
      <w:rPr>
        <w:b/>
        <w:bCs/>
      </w:rPr>
      <w:tblPr/>
      <w:tcPr>
        <w:tcBorders>
          <w:top w:val="single" w:sz="18" w:space="0" w:color="DFE77A" w:themeColor="accent3" w:themeTint="BF"/>
        </w:tcBorders>
      </w:tcPr>
    </w:tblStylePr>
    <w:tblStylePr w:type="firstCol">
      <w:rPr>
        <w:b/>
        <w:bCs/>
      </w:rPr>
    </w:tblStylePr>
    <w:tblStylePr w:type="lastCol">
      <w:rPr>
        <w:b/>
        <w:bCs/>
      </w:rPr>
    </w:tblStylePr>
    <w:tblStylePr w:type="band1Vert">
      <w:tblPr/>
      <w:tcPr>
        <w:shd w:val="clear" w:color="auto" w:fill="E9EFA6" w:themeFill="accent3" w:themeFillTint="7F"/>
      </w:tcPr>
    </w:tblStylePr>
    <w:tblStylePr w:type="band1Horz">
      <w:tblPr/>
      <w:tcPr>
        <w:shd w:val="clear" w:color="auto" w:fill="E9EFA6" w:themeFill="accent3" w:themeFillTint="7F"/>
      </w:tcPr>
    </w:tblStylePr>
  </w:style>
  <w:style w:type="table" w:styleId="Cuadrculamedia1-nfasis4">
    <w:name w:val="Medium Grid 1 Accent 4"/>
    <w:basedOn w:val="Tablanormal"/>
    <w:uiPriority w:val="67"/>
    <w:semiHidden/>
    <w:unhideWhenUsed/>
    <w:rsid w:val="00572222"/>
    <w:pPr>
      <w:spacing w:after="0" w:line="240" w:lineRule="auto"/>
    </w:pPr>
    <w:tblPr>
      <w:tblStyleRowBandSize w:val="1"/>
      <w:tblStyleColBandSize w:val="1"/>
      <w:tblBorders>
        <w:top w:val="single" w:sz="8"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single" w:sz="8" w:space="0" w:color="71D2E5" w:themeColor="accent4" w:themeTint="BF"/>
        <w:insideV w:val="single" w:sz="8" w:space="0" w:color="71D2E5" w:themeColor="accent4" w:themeTint="BF"/>
      </w:tblBorders>
    </w:tblPr>
    <w:tcPr>
      <w:shd w:val="clear" w:color="auto" w:fill="D0F0F6" w:themeFill="accent4" w:themeFillTint="3F"/>
    </w:tcPr>
    <w:tblStylePr w:type="firstRow">
      <w:rPr>
        <w:b/>
        <w:bCs/>
      </w:rPr>
    </w:tblStylePr>
    <w:tblStylePr w:type="lastRow">
      <w:rPr>
        <w:b/>
        <w:bCs/>
      </w:rPr>
      <w:tblPr/>
      <w:tcPr>
        <w:tcBorders>
          <w:top w:val="single" w:sz="18" w:space="0" w:color="71D2E5" w:themeColor="accent4" w:themeTint="BF"/>
        </w:tcBorders>
      </w:tcPr>
    </w:tblStylePr>
    <w:tblStylePr w:type="firstCol">
      <w:rPr>
        <w:b/>
        <w:bCs/>
      </w:rPr>
    </w:tblStylePr>
    <w:tblStylePr w:type="lastCol">
      <w:rPr>
        <w:b/>
        <w:bCs/>
      </w:rPr>
    </w:tblStylePr>
    <w:tblStylePr w:type="band1Vert">
      <w:tblPr/>
      <w:tcPr>
        <w:shd w:val="clear" w:color="auto" w:fill="A0E1EE" w:themeFill="accent4" w:themeFillTint="7F"/>
      </w:tcPr>
    </w:tblStylePr>
    <w:tblStylePr w:type="band1Horz">
      <w:tblPr/>
      <w:tcPr>
        <w:shd w:val="clear" w:color="auto" w:fill="A0E1EE" w:themeFill="accent4" w:themeFillTint="7F"/>
      </w:tcPr>
    </w:tblStylePr>
  </w:style>
  <w:style w:type="table" w:styleId="Cuadrculamedia1-nfasis5">
    <w:name w:val="Medium Grid 1 Accent 5"/>
    <w:basedOn w:val="Tablanormal"/>
    <w:uiPriority w:val="67"/>
    <w:semiHidden/>
    <w:unhideWhenUsed/>
    <w:rsid w:val="00572222"/>
    <w:pPr>
      <w:spacing w:after="0" w:line="240" w:lineRule="auto"/>
    </w:pPr>
    <w:tblPr>
      <w:tblStyleRowBandSize w:val="1"/>
      <w:tblStyleColBandSize w:val="1"/>
      <w:tblBorders>
        <w:top w:val="single" w:sz="8"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single" w:sz="8" w:space="0" w:color="BAB4A9" w:themeColor="accent5" w:themeTint="BF"/>
        <w:insideV w:val="single" w:sz="8" w:space="0" w:color="BAB4A9" w:themeColor="accent5" w:themeTint="BF"/>
      </w:tblBorders>
    </w:tblPr>
    <w:tcPr>
      <w:shd w:val="clear" w:color="auto" w:fill="E8E6E2" w:themeFill="accent5" w:themeFillTint="3F"/>
    </w:tcPr>
    <w:tblStylePr w:type="firstRow">
      <w:rPr>
        <w:b/>
        <w:bCs/>
      </w:rPr>
    </w:tblStylePr>
    <w:tblStylePr w:type="lastRow">
      <w:rPr>
        <w:b/>
        <w:bCs/>
      </w:rPr>
      <w:tblPr/>
      <w:tcPr>
        <w:tcBorders>
          <w:top w:val="single" w:sz="18" w:space="0" w:color="BAB4A9" w:themeColor="accent5" w:themeTint="BF"/>
        </w:tcBorders>
      </w:tcPr>
    </w:tblStylePr>
    <w:tblStylePr w:type="firstCol">
      <w:rPr>
        <w:b/>
        <w:bCs/>
      </w:rPr>
    </w:tblStylePr>
    <w:tblStylePr w:type="lastCol">
      <w:rPr>
        <w:b/>
        <w:bCs/>
      </w:rPr>
    </w:tblStylePr>
    <w:tblStylePr w:type="band1Vert">
      <w:tblPr/>
      <w:tcPr>
        <w:shd w:val="clear" w:color="auto" w:fill="D1CDC6" w:themeFill="accent5" w:themeFillTint="7F"/>
      </w:tcPr>
    </w:tblStylePr>
    <w:tblStylePr w:type="band1Horz">
      <w:tblPr/>
      <w:tcPr>
        <w:shd w:val="clear" w:color="auto" w:fill="D1CDC6" w:themeFill="accent5" w:themeFillTint="7F"/>
      </w:tcPr>
    </w:tblStylePr>
  </w:style>
  <w:style w:type="table" w:styleId="Cuadrculamedia1-nfasis6">
    <w:name w:val="Medium Grid 1 Accent 6"/>
    <w:basedOn w:val="Tablanormal"/>
    <w:uiPriority w:val="67"/>
    <w:semiHidden/>
    <w:unhideWhenUsed/>
    <w:rsid w:val="00572222"/>
    <w:pPr>
      <w:spacing w:after="0" w:line="240" w:lineRule="auto"/>
    </w:pPr>
    <w:tblPr>
      <w:tblStyleRowBandSize w:val="1"/>
      <w:tblStyleColBandSize w:val="1"/>
      <w:tblBorders>
        <w:top w:val="single" w:sz="8"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single" w:sz="8" w:space="0" w:color="8E7569" w:themeColor="accent6" w:themeTint="BF"/>
        <w:insideV w:val="single" w:sz="8" w:space="0" w:color="8E7569" w:themeColor="accent6" w:themeTint="BF"/>
      </w:tblBorders>
    </w:tblPr>
    <w:tcPr>
      <w:shd w:val="clear" w:color="auto" w:fill="DAD1CD" w:themeFill="accent6" w:themeFillTint="3F"/>
    </w:tcPr>
    <w:tblStylePr w:type="firstRow">
      <w:rPr>
        <w:b/>
        <w:bCs/>
      </w:rPr>
    </w:tblStylePr>
    <w:tblStylePr w:type="lastRow">
      <w:rPr>
        <w:b/>
        <w:bCs/>
      </w:rPr>
      <w:tblPr/>
      <w:tcPr>
        <w:tcBorders>
          <w:top w:val="single" w:sz="18" w:space="0" w:color="8E7569" w:themeColor="accent6" w:themeTint="BF"/>
        </w:tcBorders>
      </w:tcPr>
    </w:tblStylePr>
    <w:tblStylePr w:type="firstCol">
      <w:rPr>
        <w:b/>
        <w:bCs/>
      </w:rPr>
    </w:tblStylePr>
    <w:tblStylePr w:type="lastCol">
      <w:rPr>
        <w:b/>
        <w:bCs/>
      </w:rPr>
    </w:tblStylePr>
    <w:tblStylePr w:type="band1Vert">
      <w:tblPr/>
      <w:tcPr>
        <w:shd w:val="clear" w:color="auto" w:fill="B5A39A" w:themeFill="accent6" w:themeFillTint="7F"/>
      </w:tcPr>
    </w:tblStylePr>
    <w:tblStylePr w:type="band1Horz">
      <w:tblPr/>
      <w:tcPr>
        <w:shd w:val="clear" w:color="auto" w:fill="B5A39A" w:themeFill="accent6" w:themeFillTint="7F"/>
      </w:tcPr>
    </w:tblStylePr>
  </w:style>
  <w:style w:type="table" w:styleId="Cuadrculamedia2">
    <w:name w:val="Medium Grid 2"/>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insideH w:val="single" w:sz="8" w:space="0" w:color="F05133" w:themeColor="accent1"/>
        <w:insideV w:val="single" w:sz="8" w:space="0" w:color="F05133" w:themeColor="accent1"/>
      </w:tblBorders>
    </w:tblPr>
    <w:tcPr>
      <w:shd w:val="clear" w:color="auto" w:fill="FBD3CC" w:themeFill="accent1" w:themeFillTint="3F"/>
    </w:tcPr>
    <w:tblStylePr w:type="firstRow">
      <w:rPr>
        <w:b/>
        <w:bCs/>
        <w:color w:val="000000" w:themeColor="text1"/>
      </w:rPr>
      <w:tblPr/>
      <w:tcPr>
        <w:shd w:val="clear" w:color="auto" w:fill="FDED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BD6" w:themeFill="accent1" w:themeFillTint="33"/>
      </w:tcPr>
    </w:tblStylePr>
    <w:tblStylePr w:type="band1Vert">
      <w:tblPr/>
      <w:tcPr>
        <w:shd w:val="clear" w:color="auto" w:fill="F7A799" w:themeFill="accent1" w:themeFillTint="7F"/>
      </w:tcPr>
    </w:tblStylePr>
    <w:tblStylePr w:type="band1Horz">
      <w:tblPr/>
      <w:tcPr>
        <w:tcBorders>
          <w:insideH w:val="single" w:sz="6" w:space="0" w:color="F05133" w:themeColor="accent1"/>
          <w:insideV w:val="single" w:sz="6" w:space="0" w:color="F05133" w:themeColor="accent1"/>
        </w:tcBorders>
        <w:shd w:val="clear" w:color="auto" w:fill="F7A799"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insideH w:val="single" w:sz="8" w:space="0" w:color="60C5BA" w:themeColor="accent2"/>
        <w:insideV w:val="single" w:sz="8" w:space="0" w:color="60C5BA" w:themeColor="accent2"/>
      </w:tblBorders>
    </w:tblPr>
    <w:tcPr>
      <w:shd w:val="clear" w:color="auto" w:fill="D7F0ED" w:themeFill="accent2" w:themeFillTint="3F"/>
    </w:tcPr>
    <w:tblStylePr w:type="firstRow">
      <w:rPr>
        <w:b/>
        <w:bCs/>
        <w:color w:val="000000" w:themeColor="text1"/>
      </w:rPr>
      <w:tblPr/>
      <w:tcPr>
        <w:shd w:val="clear" w:color="auto" w:fill="EFF9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F1" w:themeFill="accent2" w:themeFillTint="33"/>
      </w:tcPr>
    </w:tblStylePr>
    <w:tblStylePr w:type="band1Vert">
      <w:tblPr/>
      <w:tcPr>
        <w:shd w:val="clear" w:color="auto" w:fill="AFE2DC" w:themeFill="accent2" w:themeFillTint="7F"/>
      </w:tcPr>
    </w:tblStylePr>
    <w:tblStylePr w:type="band1Horz">
      <w:tblPr/>
      <w:tcPr>
        <w:tcBorders>
          <w:insideH w:val="single" w:sz="6" w:space="0" w:color="60C5BA" w:themeColor="accent2"/>
          <w:insideV w:val="single" w:sz="6" w:space="0" w:color="60C5BA" w:themeColor="accent2"/>
        </w:tcBorders>
        <w:shd w:val="clear" w:color="auto" w:fill="AFE2DC"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insideH w:val="single" w:sz="8" w:space="0" w:color="D5E04E" w:themeColor="accent3"/>
        <w:insideV w:val="single" w:sz="8" w:space="0" w:color="D5E04E" w:themeColor="accent3"/>
      </w:tblBorders>
    </w:tblPr>
    <w:tcPr>
      <w:shd w:val="clear" w:color="auto" w:fill="F4F7D3" w:themeFill="accent3" w:themeFillTint="3F"/>
    </w:tcPr>
    <w:tblStylePr w:type="firstRow">
      <w:rPr>
        <w:b/>
        <w:bCs/>
        <w:color w:val="000000" w:themeColor="text1"/>
      </w:rPr>
      <w:tblPr/>
      <w:tcPr>
        <w:shd w:val="clear" w:color="auto" w:fill="FAFC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F8DB" w:themeFill="accent3" w:themeFillTint="33"/>
      </w:tcPr>
    </w:tblStylePr>
    <w:tblStylePr w:type="band1Vert">
      <w:tblPr/>
      <w:tcPr>
        <w:shd w:val="clear" w:color="auto" w:fill="E9EFA6" w:themeFill="accent3" w:themeFillTint="7F"/>
      </w:tcPr>
    </w:tblStylePr>
    <w:tblStylePr w:type="band1Horz">
      <w:tblPr/>
      <w:tcPr>
        <w:tcBorders>
          <w:insideH w:val="single" w:sz="6" w:space="0" w:color="D5E04E" w:themeColor="accent3"/>
          <w:insideV w:val="single" w:sz="6" w:space="0" w:color="D5E04E" w:themeColor="accent3"/>
        </w:tcBorders>
        <w:shd w:val="clear" w:color="auto" w:fill="E9EFA6"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insideH w:val="single" w:sz="8" w:space="0" w:color="42C4DD" w:themeColor="accent4"/>
        <w:insideV w:val="single" w:sz="8" w:space="0" w:color="42C4DD" w:themeColor="accent4"/>
      </w:tblBorders>
    </w:tblPr>
    <w:tcPr>
      <w:shd w:val="clear" w:color="auto" w:fill="D0F0F6" w:themeFill="accent4" w:themeFillTint="3F"/>
    </w:tcPr>
    <w:tblStylePr w:type="firstRow">
      <w:rPr>
        <w:b/>
        <w:bCs/>
        <w:color w:val="000000" w:themeColor="text1"/>
      </w:rPr>
      <w:tblPr/>
      <w:tcPr>
        <w:shd w:val="clear" w:color="auto" w:fill="ECF9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3F8" w:themeFill="accent4" w:themeFillTint="33"/>
      </w:tcPr>
    </w:tblStylePr>
    <w:tblStylePr w:type="band1Vert">
      <w:tblPr/>
      <w:tcPr>
        <w:shd w:val="clear" w:color="auto" w:fill="A0E1EE" w:themeFill="accent4" w:themeFillTint="7F"/>
      </w:tcPr>
    </w:tblStylePr>
    <w:tblStylePr w:type="band1Horz">
      <w:tblPr/>
      <w:tcPr>
        <w:tcBorders>
          <w:insideH w:val="single" w:sz="6" w:space="0" w:color="42C4DD" w:themeColor="accent4"/>
          <w:insideV w:val="single" w:sz="6" w:space="0" w:color="42C4DD" w:themeColor="accent4"/>
        </w:tcBorders>
        <w:shd w:val="clear" w:color="auto" w:fill="A0E1EE"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insideH w:val="single" w:sz="8" w:space="0" w:color="A49B8D" w:themeColor="accent5"/>
        <w:insideV w:val="single" w:sz="8" w:space="0" w:color="A49B8D" w:themeColor="accent5"/>
      </w:tblBorders>
    </w:tblPr>
    <w:tcPr>
      <w:shd w:val="clear" w:color="auto" w:fill="E8E6E2" w:themeFill="accent5" w:themeFillTint="3F"/>
    </w:tcPr>
    <w:tblStylePr w:type="firstRow">
      <w:rPr>
        <w:b/>
        <w:bCs/>
        <w:color w:val="000000" w:themeColor="text1"/>
      </w:rPr>
      <w:tblPr/>
      <w:tcPr>
        <w:shd w:val="clear" w:color="auto" w:fill="F6F5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BE8" w:themeFill="accent5" w:themeFillTint="33"/>
      </w:tcPr>
    </w:tblStylePr>
    <w:tblStylePr w:type="band1Vert">
      <w:tblPr/>
      <w:tcPr>
        <w:shd w:val="clear" w:color="auto" w:fill="D1CDC6" w:themeFill="accent5" w:themeFillTint="7F"/>
      </w:tcPr>
    </w:tblStylePr>
    <w:tblStylePr w:type="band1Horz">
      <w:tblPr/>
      <w:tcPr>
        <w:tcBorders>
          <w:insideH w:val="single" w:sz="6" w:space="0" w:color="A49B8D" w:themeColor="accent5"/>
          <w:insideV w:val="single" w:sz="6" w:space="0" w:color="A49B8D" w:themeColor="accent5"/>
        </w:tcBorders>
        <w:shd w:val="clear" w:color="auto" w:fill="D1CDC6"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insideH w:val="single" w:sz="8" w:space="0" w:color="5C4C44" w:themeColor="accent6"/>
        <w:insideV w:val="single" w:sz="8" w:space="0" w:color="5C4C44" w:themeColor="accent6"/>
      </w:tblBorders>
    </w:tblPr>
    <w:tcPr>
      <w:shd w:val="clear" w:color="auto" w:fill="DAD1CD" w:themeFill="accent6" w:themeFillTint="3F"/>
    </w:tcPr>
    <w:tblStylePr w:type="firstRow">
      <w:rPr>
        <w:b/>
        <w:bCs/>
        <w:color w:val="000000" w:themeColor="text1"/>
      </w:rPr>
      <w:tblPr/>
      <w:tcPr>
        <w:shd w:val="clear" w:color="auto" w:fill="F0ECE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DAD6" w:themeFill="accent6" w:themeFillTint="33"/>
      </w:tcPr>
    </w:tblStylePr>
    <w:tblStylePr w:type="band1Vert">
      <w:tblPr/>
      <w:tcPr>
        <w:shd w:val="clear" w:color="auto" w:fill="B5A39A" w:themeFill="accent6" w:themeFillTint="7F"/>
      </w:tcPr>
    </w:tblStylePr>
    <w:tblStylePr w:type="band1Horz">
      <w:tblPr/>
      <w:tcPr>
        <w:tcBorders>
          <w:insideH w:val="single" w:sz="6" w:space="0" w:color="5C4C44" w:themeColor="accent6"/>
          <w:insideV w:val="single" w:sz="6" w:space="0" w:color="5C4C44" w:themeColor="accent6"/>
        </w:tcBorders>
        <w:shd w:val="clear" w:color="auto" w:fill="B5A39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3C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513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513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513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513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A79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A799" w:themeFill="accent1" w:themeFillTint="7F"/>
      </w:tcPr>
    </w:tblStylePr>
  </w:style>
  <w:style w:type="table" w:styleId="Cuadrculamedia3-nfasis2">
    <w:name w:val="Medium Grid 3 Accent 2"/>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F0E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C5B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C5B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C5B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C5B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E2D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E2DC" w:themeFill="accent2" w:themeFillTint="7F"/>
      </w:tcPr>
    </w:tblStylePr>
  </w:style>
  <w:style w:type="table" w:styleId="Cuadrculamedia3-nfasis3">
    <w:name w:val="Medium Grid 3 Accent 3"/>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F7D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E04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E04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E04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E04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9EFA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9EFA6" w:themeFill="accent3" w:themeFillTint="7F"/>
      </w:tcPr>
    </w:tblStylePr>
  </w:style>
  <w:style w:type="table" w:styleId="Cuadrculamedia3-nfasis4">
    <w:name w:val="Medium Grid 3 Accent 4"/>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F0F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C4D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C4D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C4D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C4D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E1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E1EE" w:themeFill="accent4" w:themeFillTint="7F"/>
      </w:tcPr>
    </w:tblStylePr>
  </w:style>
  <w:style w:type="table" w:styleId="Cuadrculamedia3-nfasis5">
    <w:name w:val="Medium Grid 3 Accent 5"/>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6E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49B8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49B8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49B8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49B8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CDC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CDC6" w:themeFill="accent5" w:themeFillTint="7F"/>
      </w:tcPr>
    </w:tblStylePr>
  </w:style>
  <w:style w:type="table" w:styleId="Cuadrculamedia3-nfasis6">
    <w:name w:val="Medium Grid 3 Accent 6"/>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D1C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4C4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4C4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4C4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4C4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A39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A39A" w:themeFill="accent6" w:themeFillTint="7F"/>
      </w:tcPr>
    </w:tblStylePr>
  </w:style>
  <w:style w:type="table" w:styleId="Listamedia1">
    <w:name w:val="Medium List 1"/>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25E5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F05133" w:themeColor="accent1"/>
        <w:bottom w:val="single" w:sz="8" w:space="0" w:color="F05133" w:themeColor="accent1"/>
      </w:tblBorders>
    </w:tblPr>
    <w:tblStylePr w:type="firstRow">
      <w:rPr>
        <w:rFonts w:asciiTheme="majorHAnsi" w:eastAsiaTheme="majorEastAsia" w:hAnsiTheme="majorHAnsi" w:cstheme="majorBidi"/>
      </w:rPr>
      <w:tblPr/>
      <w:tcPr>
        <w:tcBorders>
          <w:top w:val="nil"/>
          <w:bottom w:val="single" w:sz="8" w:space="0" w:color="F05133" w:themeColor="accent1"/>
        </w:tcBorders>
      </w:tcPr>
    </w:tblStylePr>
    <w:tblStylePr w:type="lastRow">
      <w:rPr>
        <w:b/>
        <w:bCs/>
        <w:color w:val="725E54" w:themeColor="text2"/>
      </w:rPr>
      <w:tblPr/>
      <w:tcPr>
        <w:tcBorders>
          <w:top w:val="single" w:sz="8" w:space="0" w:color="F05133" w:themeColor="accent1"/>
          <w:bottom w:val="single" w:sz="8" w:space="0" w:color="F05133" w:themeColor="accent1"/>
        </w:tcBorders>
      </w:tcPr>
    </w:tblStylePr>
    <w:tblStylePr w:type="firstCol">
      <w:rPr>
        <w:b/>
        <w:bCs/>
      </w:rPr>
    </w:tblStylePr>
    <w:tblStylePr w:type="lastCol">
      <w:rPr>
        <w:b/>
        <w:bCs/>
      </w:rPr>
      <w:tblPr/>
      <w:tcPr>
        <w:tcBorders>
          <w:top w:val="single" w:sz="8" w:space="0" w:color="F05133" w:themeColor="accent1"/>
          <w:bottom w:val="single" w:sz="8" w:space="0" w:color="F05133" w:themeColor="accent1"/>
        </w:tcBorders>
      </w:tcPr>
    </w:tblStylePr>
    <w:tblStylePr w:type="band1Vert">
      <w:tblPr/>
      <w:tcPr>
        <w:shd w:val="clear" w:color="auto" w:fill="FBD3CC" w:themeFill="accent1" w:themeFillTint="3F"/>
      </w:tcPr>
    </w:tblStylePr>
    <w:tblStylePr w:type="band1Horz">
      <w:tblPr/>
      <w:tcPr>
        <w:shd w:val="clear" w:color="auto" w:fill="FBD3CC" w:themeFill="accent1" w:themeFillTint="3F"/>
      </w:tcPr>
    </w:tblStylePr>
  </w:style>
  <w:style w:type="table" w:styleId="Listamedia1-nfasis2">
    <w:name w:val="Medium List 1 Accent 2"/>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60C5BA" w:themeColor="accent2"/>
        <w:bottom w:val="single" w:sz="8" w:space="0" w:color="60C5BA" w:themeColor="accent2"/>
      </w:tblBorders>
    </w:tblPr>
    <w:tblStylePr w:type="firstRow">
      <w:rPr>
        <w:rFonts w:asciiTheme="majorHAnsi" w:eastAsiaTheme="majorEastAsia" w:hAnsiTheme="majorHAnsi" w:cstheme="majorBidi"/>
      </w:rPr>
      <w:tblPr/>
      <w:tcPr>
        <w:tcBorders>
          <w:top w:val="nil"/>
          <w:bottom w:val="single" w:sz="8" w:space="0" w:color="60C5BA" w:themeColor="accent2"/>
        </w:tcBorders>
      </w:tcPr>
    </w:tblStylePr>
    <w:tblStylePr w:type="lastRow">
      <w:rPr>
        <w:b/>
        <w:bCs/>
        <w:color w:val="725E54" w:themeColor="text2"/>
      </w:rPr>
      <w:tblPr/>
      <w:tcPr>
        <w:tcBorders>
          <w:top w:val="single" w:sz="8" w:space="0" w:color="60C5BA" w:themeColor="accent2"/>
          <w:bottom w:val="single" w:sz="8" w:space="0" w:color="60C5BA" w:themeColor="accent2"/>
        </w:tcBorders>
      </w:tcPr>
    </w:tblStylePr>
    <w:tblStylePr w:type="firstCol">
      <w:rPr>
        <w:b/>
        <w:bCs/>
      </w:rPr>
    </w:tblStylePr>
    <w:tblStylePr w:type="lastCol">
      <w:rPr>
        <w:b/>
        <w:bCs/>
      </w:rPr>
      <w:tblPr/>
      <w:tcPr>
        <w:tcBorders>
          <w:top w:val="single" w:sz="8" w:space="0" w:color="60C5BA" w:themeColor="accent2"/>
          <w:bottom w:val="single" w:sz="8" w:space="0" w:color="60C5BA" w:themeColor="accent2"/>
        </w:tcBorders>
      </w:tcPr>
    </w:tblStylePr>
    <w:tblStylePr w:type="band1Vert">
      <w:tblPr/>
      <w:tcPr>
        <w:shd w:val="clear" w:color="auto" w:fill="D7F0ED" w:themeFill="accent2" w:themeFillTint="3F"/>
      </w:tcPr>
    </w:tblStylePr>
    <w:tblStylePr w:type="band1Horz">
      <w:tblPr/>
      <w:tcPr>
        <w:shd w:val="clear" w:color="auto" w:fill="D7F0ED" w:themeFill="accent2" w:themeFillTint="3F"/>
      </w:tcPr>
    </w:tblStylePr>
  </w:style>
  <w:style w:type="table" w:styleId="Listamedia1-nfasis3">
    <w:name w:val="Medium List 1 Accent 3"/>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D5E04E" w:themeColor="accent3"/>
        <w:bottom w:val="single" w:sz="8" w:space="0" w:color="D5E04E" w:themeColor="accent3"/>
      </w:tblBorders>
    </w:tblPr>
    <w:tblStylePr w:type="firstRow">
      <w:rPr>
        <w:rFonts w:asciiTheme="majorHAnsi" w:eastAsiaTheme="majorEastAsia" w:hAnsiTheme="majorHAnsi" w:cstheme="majorBidi"/>
      </w:rPr>
      <w:tblPr/>
      <w:tcPr>
        <w:tcBorders>
          <w:top w:val="nil"/>
          <w:bottom w:val="single" w:sz="8" w:space="0" w:color="D5E04E" w:themeColor="accent3"/>
        </w:tcBorders>
      </w:tcPr>
    </w:tblStylePr>
    <w:tblStylePr w:type="lastRow">
      <w:rPr>
        <w:b/>
        <w:bCs/>
        <w:color w:val="725E54" w:themeColor="text2"/>
      </w:rPr>
      <w:tblPr/>
      <w:tcPr>
        <w:tcBorders>
          <w:top w:val="single" w:sz="8" w:space="0" w:color="D5E04E" w:themeColor="accent3"/>
          <w:bottom w:val="single" w:sz="8" w:space="0" w:color="D5E04E" w:themeColor="accent3"/>
        </w:tcBorders>
      </w:tcPr>
    </w:tblStylePr>
    <w:tblStylePr w:type="firstCol">
      <w:rPr>
        <w:b/>
        <w:bCs/>
      </w:rPr>
    </w:tblStylePr>
    <w:tblStylePr w:type="lastCol">
      <w:rPr>
        <w:b/>
        <w:bCs/>
      </w:rPr>
      <w:tblPr/>
      <w:tcPr>
        <w:tcBorders>
          <w:top w:val="single" w:sz="8" w:space="0" w:color="D5E04E" w:themeColor="accent3"/>
          <w:bottom w:val="single" w:sz="8" w:space="0" w:color="D5E04E" w:themeColor="accent3"/>
        </w:tcBorders>
      </w:tcPr>
    </w:tblStylePr>
    <w:tblStylePr w:type="band1Vert">
      <w:tblPr/>
      <w:tcPr>
        <w:shd w:val="clear" w:color="auto" w:fill="F4F7D3" w:themeFill="accent3" w:themeFillTint="3F"/>
      </w:tcPr>
    </w:tblStylePr>
    <w:tblStylePr w:type="band1Horz">
      <w:tblPr/>
      <w:tcPr>
        <w:shd w:val="clear" w:color="auto" w:fill="F4F7D3" w:themeFill="accent3" w:themeFillTint="3F"/>
      </w:tcPr>
    </w:tblStylePr>
  </w:style>
  <w:style w:type="table" w:styleId="Listamedia1-nfasis4">
    <w:name w:val="Medium List 1 Accent 4"/>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42C4DD" w:themeColor="accent4"/>
        <w:bottom w:val="single" w:sz="8" w:space="0" w:color="42C4DD" w:themeColor="accent4"/>
      </w:tblBorders>
    </w:tblPr>
    <w:tblStylePr w:type="firstRow">
      <w:rPr>
        <w:rFonts w:asciiTheme="majorHAnsi" w:eastAsiaTheme="majorEastAsia" w:hAnsiTheme="majorHAnsi" w:cstheme="majorBidi"/>
      </w:rPr>
      <w:tblPr/>
      <w:tcPr>
        <w:tcBorders>
          <w:top w:val="nil"/>
          <w:bottom w:val="single" w:sz="8" w:space="0" w:color="42C4DD" w:themeColor="accent4"/>
        </w:tcBorders>
      </w:tcPr>
    </w:tblStylePr>
    <w:tblStylePr w:type="lastRow">
      <w:rPr>
        <w:b/>
        <w:bCs/>
        <w:color w:val="725E54" w:themeColor="text2"/>
      </w:rPr>
      <w:tblPr/>
      <w:tcPr>
        <w:tcBorders>
          <w:top w:val="single" w:sz="8" w:space="0" w:color="42C4DD" w:themeColor="accent4"/>
          <w:bottom w:val="single" w:sz="8" w:space="0" w:color="42C4DD" w:themeColor="accent4"/>
        </w:tcBorders>
      </w:tcPr>
    </w:tblStylePr>
    <w:tblStylePr w:type="firstCol">
      <w:rPr>
        <w:b/>
        <w:bCs/>
      </w:rPr>
    </w:tblStylePr>
    <w:tblStylePr w:type="lastCol">
      <w:rPr>
        <w:b/>
        <w:bCs/>
      </w:rPr>
      <w:tblPr/>
      <w:tcPr>
        <w:tcBorders>
          <w:top w:val="single" w:sz="8" w:space="0" w:color="42C4DD" w:themeColor="accent4"/>
          <w:bottom w:val="single" w:sz="8" w:space="0" w:color="42C4DD" w:themeColor="accent4"/>
        </w:tcBorders>
      </w:tcPr>
    </w:tblStylePr>
    <w:tblStylePr w:type="band1Vert">
      <w:tblPr/>
      <w:tcPr>
        <w:shd w:val="clear" w:color="auto" w:fill="D0F0F6" w:themeFill="accent4" w:themeFillTint="3F"/>
      </w:tcPr>
    </w:tblStylePr>
    <w:tblStylePr w:type="band1Horz">
      <w:tblPr/>
      <w:tcPr>
        <w:shd w:val="clear" w:color="auto" w:fill="D0F0F6" w:themeFill="accent4" w:themeFillTint="3F"/>
      </w:tcPr>
    </w:tblStylePr>
  </w:style>
  <w:style w:type="table" w:styleId="Listamedia1-nfasis5">
    <w:name w:val="Medium List 1 Accent 5"/>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A49B8D" w:themeColor="accent5"/>
        <w:bottom w:val="single" w:sz="8" w:space="0" w:color="A49B8D" w:themeColor="accent5"/>
      </w:tblBorders>
    </w:tblPr>
    <w:tblStylePr w:type="firstRow">
      <w:rPr>
        <w:rFonts w:asciiTheme="majorHAnsi" w:eastAsiaTheme="majorEastAsia" w:hAnsiTheme="majorHAnsi" w:cstheme="majorBidi"/>
      </w:rPr>
      <w:tblPr/>
      <w:tcPr>
        <w:tcBorders>
          <w:top w:val="nil"/>
          <w:bottom w:val="single" w:sz="8" w:space="0" w:color="A49B8D" w:themeColor="accent5"/>
        </w:tcBorders>
      </w:tcPr>
    </w:tblStylePr>
    <w:tblStylePr w:type="lastRow">
      <w:rPr>
        <w:b/>
        <w:bCs/>
        <w:color w:val="725E54" w:themeColor="text2"/>
      </w:rPr>
      <w:tblPr/>
      <w:tcPr>
        <w:tcBorders>
          <w:top w:val="single" w:sz="8" w:space="0" w:color="A49B8D" w:themeColor="accent5"/>
          <w:bottom w:val="single" w:sz="8" w:space="0" w:color="A49B8D" w:themeColor="accent5"/>
        </w:tcBorders>
      </w:tcPr>
    </w:tblStylePr>
    <w:tblStylePr w:type="firstCol">
      <w:rPr>
        <w:b/>
        <w:bCs/>
      </w:rPr>
    </w:tblStylePr>
    <w:tblStylePr w:type="lastCol">
      <w:rPr>
        <w:b/>
        <w:bCs/>
      </w:rPr>
      <w:tblPr/>
      <w:tcPr>
        <w:tcBorders>
          <w:top w:val="single" w:sz="8" w:space="0" w:color="A49B8D" w:themeColor="accent5"/>
          <w:bottom w:val="single" w:sz="8" w:space="0" w:color="A49B8D" w:themeColor="accent5"/>
        </w:tcBorders>
      </w:tcPr>
    </w:tblStylePr>
    <w:tblStylePr w:type="band1Vert">
      <w:tblPr/>
      <w:tcPr>
        <w:shd w:val="clear" w:color="auto" w:fill="E8E6E2" w:themeFill="accent5" w:themeFillTint="3F"/>
      </w:tcPr>
    </w:tblStylePr>
    <w:tblStylePr w:type="band1Horz">
      <w:tblPr/>
      <w:tcPr>
        <w:shd w:val="clear" w:color="auto" w:fill="E8E6E2" w:themeFill="accent5" w:themeFillTint="3F"/>
      </w:tcPr>
    </w:tblStylePr>
  </w:style>
  <w:style w:type="table" w:styleId="Listamedia1-nfasis6">
    <w:name w:val="Medium List 1 Accent 6"/>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5C4C44" w:themeColor="accent6"/>
        <w:bottom w:val="single" w:sz="8" w:space="0" w:color="5C4C44" w:themeColor="accent6"/>
      </w:tblBorders>
    </w:tblPr>
    <w:tblStylePr w:type="firstRow">
      <w:rPr>
        <w:rFonts w:asciiTheme="majorHAnsi" w:eastAsiaTheme="majorEastAsia" w:hAnsiTheme="majorHAnsi" w:cstheme="majorBidi"/>
      </w:rPr>
      <w:tblPr/>
      <w:tcPr>
        <w:tcBorders>
          <w:top w:val="nil"/>
          <w:bottom w:val="single" w:sz="8" w:space="0" w:color="5C4C44" w:themeColor="accent6"/>
        </w:tcBorders>
      </w:tcPr>
    </w:tblStylePr>
    <w:tblStylePr w:type="lastRow">
      <w:rPr>
        <w:b/>
        <w:bCs/>
        <w:color w:val="725E54" w:themeColor="text2"/>
      </w:rPr>
      <w:tblPr/>
      <w:tcPr>
        <w:tcBorders>
          <w:top w:val="single" w:sz="8" w:space="0" w:color="5C4C44" w:themeColor="accent6"/>
          <w:bottom w:val="single" w:sz="8" w:space="0" w:color="5C4C44" w:themeColor="accent6"/>
        </w:tcBorders>
      </w:tcPr>
    </w:tblStylePr>
    <w:tblStylePr w:type="firstCol">
      <w:rPr>
        <w:b/>
        <w:bCs/>
      </w:rPr>
    </w:tblStylePr>
    <w:tblStylePr w:type="lastCol">
      <w:rPr>
        <w:b/>
        <w:bCs/>
      </w:rPr>
      <w:tblPr/>
      <w:tcPr>
        <w:tcBorders>
          <w:top w:val="single" w:sz="8" w:space="0" w:color="5C4C44" w:themeColor="accent6"/>
          <w:bottom w:val="single" w:sz="8" w:space="0" w:color="5C4C44" w:themeColor="accent6"/>
        </w:tcBorders>
      </w:tcPr>
    </w:tblStylePr>
    <w:tblStylePr w:type="band1Vert">
      <w:tblPr/>
      <w:tcPr>
        <w:shd w:val="clear" w:color="auto" w:fill="DAD1CD" w:themeFill="accent6" w:themeFillTint="3F"/>
      </w:tcPr>
    </w:tblStylePr>
    <w:tblStylePr w:type="band1Horz">
      <w:tblPr/>
      <w:tcPr>
        <w:shd w:val="clear" w:color="auto" w:fill="DAD1CD" w:themeFill="accent6" w:themeFillTint="3F"/>
      </w:tcPr>
    </w:tblStylePr>
  </w:style>
  <w:style w:type="table" w:styleId="Listamedia2">
    <w:name w:val="Medium List 2"/>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tblBorders>
    </w:tblPr>
    <w:tblStylePr w:type="firstRow">
      <w:rPr>
        <w:sz w:val="24"/>
        <w:szCs w:val="24"/>
      </w:rPr>
      <w:tblPr/>
      <w:tcPr>
        <w:tcBorders>
          <w:top w:val="nil"/>
          <w:left w:val="nil"/>
          <w:bottom w:val="single" w:sz="24" w:space="0" w:color="F0513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5133" w:themeColor="accent1"/>
          <w:insideH w:val="nil"/>
          <w:insideV w:val="nil"/>
        </w:tcBorders>
        <w:shd w:val="clear" w:color="auto" w:fill="FFFFFF" w:themeFill="background1"/>
      </w:tcPr>
    </w:tblStylePr>
    <w:tblStylePr w:type="lastCol">
      <w:tblPr/>
      <w:tcPr>
        <w:tcBorders>
          <w:top w:val="nil"/>
          <w:left w:val="single" w:sz="8" w:space="0" w:color="F0513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3CC" w:themeFill="accent1" w:themeFillTint="3F"/>
      </w:tcPr>
    </w:tblStylePr>
    <w:tblStylePr w:type="band1Horz">
      <w:tblPr/>
      <w:tcPr>
        <w:tcBorders>
          <w:top w:val="nil"/>
          <w:bottom w:val="nil"/>
          <w:insideH w:val="nil"/>
          <w:insideV w:val="nil"/>
        </w:tcBorders>
        <w:shd w:val="clear" w:color="auto" w:fill="FBD3C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tblBorders>
    </w:tblPr>
    <w:tblStylePr w:type="firstRow">
      <w:rPr>
        <w:sz w:val="24"/>
        <w:szCs w:val="24"/>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C5BA" w:themeColor="accent2"/>
          <w:insideH w:val="nil"/>
          <w:insideV w:val="nil"/>
        </w:tcBorders>
        <w:shd w:val="clear" w:color="auto" w:fill="FFFFFF" w:themeFill="background1"/>
      </w:tcPr>
    </w:tblStylePr>
    <w:tblStylePr w:type="lastCol">
      <w:tblPr/>
      <w:tcPr>
        <w:tcBorders>
          <w:top w:val="nil"/>
          <w:left w:val="single" w:sz="8" w:space="0" w:color="60C5B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F0ED" w:themeFill="accent2" w:themeFillTint="3F"/>
      </w:tcPr>
    </w:tblStylePr>
    <w:tblStylePr w:type="band1Horz">
      <w:tblPr/>
      <w:tcPr>
        <w:tcBorders>
          <w:top w:val="nil"/>
          <w:bottom w:val="nil"/>
          <w:insideH w:val="nil"/>
          <w:insideV w:val="nil"/>
        </w:tcBorders>
        <w:shd w:val="clear" w:color="auto" w:fill="D7F0E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tblBorders>
    </w:tblPr>
    <w:tblStylePr w:type="firstRow">
      <w:rPr>
        <w:sz w:val="24"/>
        <w:szCs w:val="24"/>
      </w:rPr>
      <w:tblPr/>
      <w:tcPr>
        <w:tcBorders>
          <w:top w:val="nil"/>
          <w:left w:val="nil"/>
          <w:bottom w:val="single" w:sz="24" w:space="0" w:color="D5E04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E04E" w:themeColor="accent3"/>
          <w:insideH w:val="nil"/>
          <w:insideV w:val="nil"/>
        </w:tcBorders>
        <w:shd w:val="clear" w:color="auto" w:fill="FFFFFF" w:themeFill="background1"/>
      </w:tcPr>
    </w:tblStylePr>
    <w:tblStylePr w:type="lastCol">
      <w:tblPr/>
      <w:tcPr>
        <w:tcBorders>
          <w:top w:val="nil"/>
          <w:left w:val="single" w:sz="8" w:space="0" w:color="D5E04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F7D3" w:themeFill="accent3" w:themeFillTint="3F"/>
      </w:tcPr>
    </w:tblStylePr>
    <w:tblStylePr w:type="band1Horz">
      <w:tblPr/>
      <w:tcPr>
        <w:tcBorders>
          <w:top w:val="nil"/>
          <w:bottom w:val="nil"/>
          <w:insideH w:val="nil"/>
          <w:insideV w:val="nil"/>
        </w:tcBorders>
        <w:shd w:val="clear" w:color="auto" w:fill="F4F7D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tblBorders>
    </w:tblPr>
    <w:tblStylePr w:type="firstRow">
      <w:rPr>
        <w:sz w:val="24"/>
        <w:szCs w:val="24"/>
      </w:rPr>
      <w:tblPr/>
      <w:tcPr>
        <w:tcBorders>
          <w:top w:val="nil"/>
          <w:left w:val="nil"/>
          <w:bottom w:val="single" w:sz="24" w:space="0" w:color="42C4D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C4DD" w:themeColor="accent4"/>
          <w:insideH w:val="nil"/>
          <w:insideV w:val="nil"/>
        </w:tcBorders>
        <w:shd w:val="clear" w:color="auto" w:fill="FFFFFF" w:themeFill="background1"/>
      </w:tcPr>
    </w:tblStylePr>
    <w:tblStylePr w:type="lastCol">
      <w:tblPr/>
      <w:tcPr>
        <w:tcBorders>
          <w:top w:val="nil"/>
          <w:left w:val="single" w:sz="8" w:space="0" w:color="42C4D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F0F6" w:themeFill="accent4" w:themeFillTint="3F"/>
      </w:tcPr>
    </w:tblStylePr>
    <w:tblStylePr w:type="band1Horz">
      <w:tblPr/>
      <w:tcPr>
        <w:tcBorders>
          <w:top w:val="nil"/>
          <w:bottom w:val="nil"/>
          <w:insideH w:val="nil"/>
          <w:insideV w:val="nil"/>
        </w:tcBorders>
        <w:shd w:val="clear" w:color="auto" w:fill="D0F0F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tblBorders>
    </w:tblPr>
    <w:tblStylePr w:type="firstRow">
      <w:rPr>
        <w:sz w:val="24"/>
        <w:szCs w:val="24"/>
      </w:rPr>
      <w:tblPr/>
      <w:tcPr>
        <w:tcBorders>
          <w:top w:val="nil"/>
          <w:left w:val="nil"/>
          <w:bottom w:val="single" w:sz="24" w:space="0" w:color="A49B8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49B8D" w:themeColor="accent5"/>
          <w:insideH w:val="nil"/>
          <w:insideV w:val="nil"/>
        </w:tcBorders>
        <w:shd w:val="clear" w:color="auto" w:fill="FFFFFF" w:themeFill="background1"/>
      </w:tcPr>
    </w:tblStylePr>
    <w:tblStylePr w:type="lastCol">
      <w:tblPr/>
      <w:tcPr>
        <w:tcBorders>
          <w:top w:val="nil"/>
          <w:left w:val="single" w:sz="8" w:space="0" w:color="A49B8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6E2" w:themeFill="accent5" w:themeFillTint="3F"/>
      </w:tcPr>
    </w:tblStylePr>
    <w:tblStylePr w:type="band1Horz">
      <w:tblPr/>
      <w:tcPr>
        <w:tcBorders>
          <w:top w:val="nil"/>
          <w:bottom w:val="nil"/>
          <w:insideH w:val="nil"/>
          <w:insideV w:val="nil"/>
        </w:tcBorders>
        <w:shd w:val="clear" w:color="auto" w:fill="E8E6E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tblBorders>
    </w:tblPr>
    <w:tblStylePr w:type="firstRow">
      <w:rPr>
        <w:sz w:val="24"/>
        <w:szCs w:val="24"/>
      </w:rPr>
      <w:tblPr/>
      <w:tcPr>
        <w:tcBorders>
          <w:top w:val="nil"/>
          <w:left w:val="nil"/>
          <w:bottom w:val="single" w:sz="24" w:space="0" w:color="5C4C4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4C44" w:themeColor="accent6"/>
          <w:insideH w:val="nil"/>
          <w:insideV w:val="nil"/>
        </w:tcBorders>
        <w:shd w:val="clear" w:color="auto" w:fill="FFFFFF" w:themeFill="background1"/>
      </w:tcPr>
    </w:tblStylePr>
    <w:tblStylePr w:type="lastCol">
      <w:tblPr/>
      <w:tcPr>
        <w:tcBorders>
          <w:top w:val="nil"/>
          <w:left w:val="single" w:sz="8" w:space="0" w:color="5C4C4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D1CD" w:themeFill="accent6" w:themeFillTint="3F"/>
      </w:tcPr>
    </w:tblStylePr>
    <w:tblStylePr w:type="band1Horz">
      <w:tblPr/>
      <w:tcPr>
        <w:tcBorders>
          <w:top w:val="nil"/>
          <w:bottom w:val="nil"/>
          <w:insideH w:val="nil"/>
          <w:insideV w:val="nil"/>
        </w:tcBorders>
        <w:shd w:val="clear" w:color="auto" w:fill="DAD1C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572222"/>
    <w:pPr>
      <w:spacing w:after="0" w:line="240" w:lineRule="auto"/>
    </w:pPr>
    <w:tblPr>
      <w:tblStyleRowBandSize w:val="1"/>
      <w:tblStyleColBandSize w:val="1"/>
      <w:tblBorders>
        <w:top w:val="single" w:sz="8"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single" w:sz="8" w:space="0" w:color="F37C65" w:themeColor="accent1" w:themeTint="BF"/>
      </w:tblBorders>
    </w:tblPr>
    <w:tblStylePr w:type="firstRow">
      <w:pPr>
        <w:spacing w:before="0" w:after="0" w:line="240" w:lineRule="auto"/>
      </w:pPr>
      <w:rPr>
        <w:b/>
        <w:bCs/>
        <w:color w:val="FFFFFF" w:themeColor="background1"/>
      </w:rPr>
      <w:tblPr/>
      <w:tcPr>
        <w:tcBorders>
          <w:top w:val="single" w:sz="8"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nil"/>
          <w:insideV w:val="nil"/>
        </w:tcBorders>
        <w:shd w:val="clear" w:color="auto" w:fill="F05133" w:themeFill="accent1"/>
      </w:tcPr>
    </w:tblStylePr>
    <w:tblStylePr w:type="lastRow">
      <w:pPr>
        <w:spacing w:before="0" w:after="0" w:line="240" w:lineRule="auto"/>
      </w:pPr>
      <w:rPr>
        <w:b/>
        <w:bCs/>
      </w:rPr>
      <w:tblPr/>
      <w:tcPr>
        <w:tcBorders>
          <w:top w:val="double" w:sz="6"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D3CC" w:themeFill="accent1" w:themeFillTint="3F"/>
      </w:tcPr>
    </w:tblStylePr>
    <w:tblStylePr w:type="band1Horz">
      <w:tblPr/>
      <w:tcPr>
        <w:tcBorders>
          <w:insideH w:val="nil"/>
          <w:insideV w:val="nil"/>
        </w:tcBorders>
        <w:shd w:val="clear" w:color="auto" w:fill="FBD3CC"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572222"/>
    <w:pPr>
      <w:spacing w:after="0" w:line="240" w:lineRule="auto"/>
    </w:pPr>
    <w:tblPr>
      <w:tblStyleRowBandSize w:val="1"/>
      <w:tblStyleColBandSize w:val="1"/>
      <w:tblBorders>
        <w:top w:val="single" w:sz="8"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single" w:sz="8" w:space="0" w:color="87D3CB" w:themeColor="accent2" w:themeTint="BF"/>
      </w:tblBorders>
    </w:tblPr>
    <w:tblStylePr w:type="firstRow">
      <w:pPr>
        <w:spacing w:before="0" w:after="0" w:line="240" w:lineRule="auto"/>
      </w:pPr>
      <w:rPr>
        <w:b/>
        <w:bCs/>
        <w:color w:val="FFFFFF" w:themeColor="background1"/>
      </w:rPr>
      <w:tblPr/>
      <w:tcPr>
        <w:tcBorders>
          <w:top w:val="single" w:sz="8"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nil"/>
          <w:insideV w:val="nil"/>
        </w:tcBorders>
        <w:shd w:val="clear" w:color="auto" w:fill="60C5BA" w:themeFill="accent2"/>
      </w:tcPr>
    </w:tblStylePr>
    <w:tblStylePr w:type="lastRow">
      <w:pPr>
        <w:spacing w:before="0" w:after="0" w:line="240" w:lineRule="auto"/>
      </w:pPr>
      <w:rPr>
        <w:b/>
        <w:bCs/>
      </w:rPr>
      <w:tblPr/>
      <w:tcPr>
        <w:tcBorders>
          <w:top w:val="double" w:sz="6"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nil"/>
          <w:insideV w:val="nil"/>
        </w:tcBorders>
      </w:tcPr>
    </w:tblStylePr>
    <w:tblStylePr w:type="firstCol">
      <w:rPr>
        <w:b/>
        <w:bCs/>
      </w:rPr>
    </w:tblStylePr>
    <w:tblStylePr w:type="lastCol">
      <w:rPr>
        <w:b/>
        <w:bCs/>
      </w:rPr>
    </w:tblStylePr>
    <w:tblStylePr w:type="band1Vert">
      <w:tblPr/>
      <w:tcPr>
        <w:shd w:val="clear" w:color="auto" w:fill="D7F0ED" w:themeFill="accent2" w:themeFillTint="3F"/>
      </w:tcPr>
    </w:tblStylePr>
    <w:tblStylePr w:type="band1Horz">
      <w:tblPr/>
      <w:tcPr>
        <w:tcBorders>
          <w:insideH w:val="nil"/>
          <w:insideV w:val="nil"/>
        </w:tcBorders>
        <w:shd w:val="clear" w:color="auto" w:fill="D7F0ED"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572222"/>
    <w:pPr>
      <w:spacing w:after="0" w:line="240" w:lineRule="auto"/>
    </w:pPr>
    <w:tblPr>
      <w:tblStyleRowBandSize w:val="1"/>
      <w:tblStyleColBandSize w:val="1"/>
      <w:tblBorders>
        <w:top w:val="single" w:sz="8"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single" w:sz="8" w:space="0" w:color="DFE77A" w:themeColor="accent3" w:themeTint="BF"/>
      </w:tblBorders>
    </w:tblPr>
    <w:tblStylePr w:type="firstRow">
      <w:pPr>
        <w:spacing w:before="0" w:after="0" w:line="240" w:lineRule="auto"/>
      </w:pPr>
      <w:rPr>
        <w:b/>
        <w:bCs/>
        <w:color w:val="FFFFFF" w:themeColor="background1"/>
      </w:rPr>
      <w:tblPr/>
      <w:tcPr>
        <w:tcBorders>
          <w:top w:val="single" w:sz="8"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nil"/>
          <w:insideV w:val="nil"/>
        </w:tcBorders>
        <w:shd w:val="clear" w:color="auto" w:fill="D5E04E" w:themeFill="accent3"/>
      </w:tcPr>
    </w:tblStylePr>
    <w:tblStylePr w:type="lastRow">
      <w:pPr>
        <w:spacing w:before="0" w:after="0" w:line="240" w:lineRule="auto"/>
      </w:pPr>
      <w:rPr>
        <w:b/>
        <w:bCs/>
      </w:rPr>
      <w:tblPr/>
      <w:tcPr>
        <w:tcBorders>
          <w:top w:val="double" w:sz="6"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F7D3" w:themeFill="accent3" w:themeFillTint="3F"/>
      </w:tcPr>
    </w:tblStylePr>
    <w:tblStylePr w:type="band1Horz">
      <w:tblPr/>
      <w:tcPr>
        <w:tcBorders>
          <w:insideH w:val="nil"/>
          <w:insideV w:val="nil"/>
        </w:tcBorders>
        <w:shd w:val="clear" w:color="auto" w:fill="F4F7D3"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572222"/>
    <w:pPr>
      <w:spacing w:after="0" w:line="240" w:lineRule="auto"/>
    </w:pPr>
    <w:tblPr>
      <w:tblStyleRowBandSize w:val="1"/>
      <w:tblStyleColBandSize w:val="1"/>
      <w:tblBorders>
        <w:top w:val="single" w:sz="8"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single" w:sz="8" w:space="0" w:color="71D2E5" w:themeColor="accent4" w:themeTint="BF"/>
      </w:tblBorders>
    </w:tblPr>
    <w:tblStylePr w:type="firstRow">
      <w:pPr>
        <w:spacing w:before="0" w:after="0" w:line="240" w:lineRule="auto"/>
      </w:pPr>
      <w:rPr>
        <w:b/>
        <w:bCs/>
        <w:color w:val="FFFFFF" w:themeColor="background1"/>
      </w:rPr>
      <w:tblPr/>
      <w:tcPr>
        <w:tcBorders>
          <w:top w:val="single" w:sz="8"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nil"/>
          <w:insideV w:val="nil"/>
        </w:tcBorders>
        <w:shd w:val="clear" w:color="auto" w:fill="42C4DD" w:themeFill="accent4"/>
      </w:tcPr>
    </w:tblStylePr>
    <w:tblStylePr w:type="lastRow">
      <w:pPr>
        <w:spacing w:before="0" w:after="0" w:line="240" w:lineRule="auto"/>
      </w:pPr>
      <w:rPr>
        <w:b/>
        <w:bCs/>
      </w:rPr>
      <w:tblPr/>
      <w:tcPr>
        <w:tcBorders>
          <w:top w:val="double" w:sz="6"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F0F6" w:themeFill="accent4" w:themeFillTint="3F"/>
      </w:tcPr>
    </w:tblStylePr>
    <w:tblStylePr w:type="band1Horz">
      <w:tblPr/>
      <w:tcPr>
        <w:tcBorders>
          <w:insideH w:val="nil"/>
          <w:insideV w:val="nil"/>
        </w:tcBorders>
        <w:shd w:val="clear" w:color="auto" w:fill="D0F0F6"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572222"/>
    <w:pPr>
      <w:spacing w:after="0" w:line="240" w:lineRule="auto"/>
    </w:pPr>
    <w:tblPr>
      <w:tblStyleRowBandSize w:val="1"/>
      <w:tblStyleColBandSize w:val="1"/>
      <w:tblBorders>
        <w:top w:val="single" w:sz="8"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single" w:sz="8" w:space="0" w:color="BAB4A9" w:themeColor="accent5" w:themeTint="BF"/>
      </w:tblBorders>
    </w:tblPr>
    <w:tblStylePr w:type="firstRow">
      <w:pPr>
        <w:spacing w:before="0" w:after="0" w:line="240" w:lineRule="auto"/>
      </w:pPr>
      <w:rPr>
        <w:b/>
        <w:bCs/>
        <w:color w:val="FFFFFF" w:themeColor="background1"/>
      </w:rPr>
      <w:tblPr/>
      <w:tcPr>
        <w:tcBorders>
          <w:top w:val="single" w:sz="8"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nil"/>
          <w:insideV w:val="nil"/>
        </w:tcBorders>
        <w:shd w:val="clear" w:color="auto" w:fill="A49B8D" w:themeFill="accent5"/>
      </w:tcPr>
    </w:tblStylePr>
    <w:tblStylePr w:type="lastRow">
      <w:pPr>
        <w:spacing w:before="0" w:after="0" w:line="240" w:lineRule="auto"/>
      </w:pPr>
      <w:rPr>
        <w:b/>
        <w:bCs/>
      </w:rPr>
      <w:tblPr/>
      <w:tcPr>
        <w:tcBorders>
          <w:top w:val="double" w:sz="6"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nil"/>
          <w:insideV w:val="nil"/>
        </w:tcBorders>
      </w:tcPr>
    </w:tblStylePr>
    <w:tblStylePr w:type="firstCol">
      <w:rPr>
        <w:b/>
        <w:bCs/>
      </w:rPr>
    </w:tblStylePr>
    <w:tblStylePr w:type="lastCol">
      <w:rPr>
        <w:b/>
        <w:bCs/>
      </w:rPr>
    </w:tblStylePr>
    <w:tblStylePr w:type="band1Vert">
      <w:tblPr/>
      <w:tcPr>
        <w:shd w:val="clear" w:color="auto" w:fill="E8E6E2" w:themeFill="accent5" w:themeFillTint="3F"/>
      </w:tcPr>
    </w:tblStylePr>
    <w:tblStylePr w:type="band1Horz">
      <w:tblPr/>
      <w:tcPr>
        <w:tcBorders>
          <w:insideH w:val="nil"/>
          <w:insideV w:val="nil"/>
        </w:tcBorders>
        <w:shd w:val="clear" w:color="auto" w:fill="E8E6E2"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572222"/>
    <w:pPr>
      <w:spacing w:after="0" w:line="240" w:lineRule="auto"/>
    </w:pPr>
    <w:tblPr>
      <w:tblStyleRowBandSize w:val="1"/>
      <w:tblStyleColBandSize w:val="1"/>
      <w:tblBorders>
        <w:top w:val="single" w:sz="8"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single" w:sz="8" w:space="0" w:color="8E7569" w:themeColor="accent6" w:themeTint="BF"/>
      </w:tblBorders>
    </w:tblPr>
    <w:tblStylePr w:type="firstRow">
      <w:pPr>
        <w:spacing w:before="0" w:after="0" w:line="240" w:lineRule="auto"/>
      </w:pPr>
      <w:rPr>
        <w:b/>
        <w:bCs/>
        <w:color w:val="FFFFFF" w:themeColor="background1"/>
      </w:rPr>
      <w:tblPr/>
      <w:tcPr>
        <w:tcBorders>
          <w:top w:val="single" w:sz="8"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nil"/>
          <w:insideV w:val="nil"/>
        </w:tcBorders>
        <w:shd w:val="clear" w:color="auto" w:fill="5C4C44" w:themeFill="accent6"/>
      </w:tcPr>
    </w:tblStylePr>
    <w:tblStylePr w:type="lastRow">
      <w:pPr>
        <w:spacing w:before="0" w:after="0" w:line="240" w:lineRule="auto"/>
      </w:pPr>
      <w:rPr>
        <w:b/>
        <w:bCs/>
      </w:rPr>
      <w:tblPr/>
      <w:tcPr>
        <w:tcBorders>
          <w:top w:val="double" w:sz="6"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AD1CD" w:themeFill="accent6" w:themeFillTint="3F"/>
      </w:tcPr>
    </w:tblStylePr>
    <w:tblStylePr w:type="band1Horz">
      <w:tblPr/>
      <w:tcPr>
        <w:tcBorders>
          <w:insideH w:val="nil"/>
          <w:insideV w:val="nil"/>
        </w:tcBorders>
        <w:shd w:val="clear" w:color="auto" w:fill="DAD1CD"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513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5133" w:themeFill="accent1"/>
      </w:tcPr>
    </w:tblStylePr>
    <w:tblStylePr w:type="lastCol">
      <w:rPr>
        <w:b/>
        <w:bCs/>
        <w:color w:val="FFFFFF" w:themeColor="background1"/>
      </w:rPr>
      <w:tblPr/>
      <w:tcPr>
        <w:tcBorders>
          <w:left w:val="nil"/>
          <w:right w:val="nil"/>
          <w:insideH w:val="nil"/>
          <w:insideV w:val="nil"/>
        </w:tcBorders>
        <w:shd w:val="clear" w:color="auto" w:fill="F0513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C5B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C5BA" w:themeFill="accent2"/>
      </w:tcPr>
    </w:tblStylePr>
    <w:tblStylePr w:type="lastCol">
      <w:rPr>
        <w:b/>
        <w:bCs/>
        <w:color w:val="FFFFFF" w:themeColor="background1"/>
      </w:rPr>
      <w:tblPr/>
      <w:tcPr>
        <w:tcBorders>
          <w:left w:val="nil"/>
          <w:right w:val="nil"/>
          <w:insideH w:val="nil"/>
          <w:insideV w:val="nil"/>
        </w:tcBorders>
        <w:shd w:val="clear" w:color="auto" w:fill="60C5B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E04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5E04E" w:themeFill="accent3"/>
      </w:tcPr>
    </w:tblStylePr>
    <w:tblStylePr w:type="lastCol">
      <w:rPr>
        <w:b/>
        <w:bCs/>
        <w:color w:val="FFFFFF" w:themeColor="background1"/>
      </w:rPr>
      <w:tblPr/>
      <w:tcPr>
        <w:tcBorders>
          <w:left w:val="nil"/>
          <w:right w:val="nil"/>
          <w:insideH w:val="nil"/>
          <w:insideV w:val="nil"/>
        </w:tcBorders>
        <w:shd w:val="clear" w:color="auto" w:fill="D5E04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C4D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2C4DD" w:themeFill="accent4"/>
      </w:tcPr>
    </w:tblStylePr>
    <w:tblStylePr w:type="lastCol">
      <w:rPr>
        <w:b/>
        <w:bCs/>
        <w:color w:val="FFFFFF" w:themeColor="background1"/>
      </w:rPr>
      <w:tblPr/>
      <w:tcPr>
        <w:tcBorders>
          <w:left w:val="nil"/>
          <w:right w:val="nil"/>
          <w:insideH w:val="nil"/>
          <w:insideV w:val="nil"/>
        </w:tcBorders>
        <w:shd w:val="clear" w:color="auto" w:fill="42C4D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49B8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49B8D" w:themeFill="accent5"/>
      </w:tcPr>
    </w:tblStylePr>
    <w:tblStylePr w:type="lastCol">
      <w:rPr>
        <w:b/>
        <w:bCs/>
        <w:color w:val="FFFFFF" w:themeColor="background1"/>
      </w:rPr>
      <w:tblPr/>
      <w:tcPr>
        <w:tcBorders>
          <w:left w:val="nil"/>
          <w:right w:val="nil"/>
          <w:insideH w:val="nil"/>
          <w:insideV w:val="nil"/>
        </w:tcBorders>
        <w:shd w:val="clear" w:color="auto" w:fill="A49B8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4C4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C4C44" w:themeFill="accent6"/>
      </w:tcPr>
    </w:tblStylePr>
    <w:tblStylePr w:type="lastCol">
      <w:rPr>
        <w:b/>
        <w:bCs/>
        <w:color w:val="FFFFFF" w:themeColor="background1"/>
      </w:rPr>
      <w:tblPr/>
      <w:tcPr>
        <w:tcBorders>
          <w:left w:val="nil"/>
          <w:right w:val="nil"/>
          <w:insideH w:val="nil"/>
          <w:insideV w:val="nil"/>
        </w:tcBorders>
        <w:shd w:val="clear" w:color="auto" w:fill="5C4C4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57222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572222"/>
    <w:rPr>
      <w:rFonts w:asciiTheme="majorHAnsi" w:eastAsiaTheme="majorEastAsia" w:hAnsiTheme="majorHAnsi" w:cstheme="majorBidi"/>
      <w:kern w:val="16"/>
      <w:sz w:val="24"/>
      <w:szCs w:val="24"/>
      <w:shd w:val="pct20" w:color="auto" w:fill="auto"/>
      <w14:ligatures w14:val="standardContextual"/>
      <w14:numForm w14:val="oldStyle"/>
      <w14:numSpacing w14:val="proportional"/>
      <w14:cntxtAlts/>
    </w:rPr>
  </w:style>
  <w:style w:type="paragraph" w:styleId="Sinespaciado">
    <w:name w:val="No Spacing"/>
    <w:uiPriority w:val="1"/>
    <w:semiHidden/>
    <w:unhideWhenUsed/>
    <w:qFormat/>
    <w:rsid w:val="00572222"/>
    <w:pPr>
      <w:spacing w:after="0" w:line="240" w:lineRule="auto"/>
    </w:pPr>
    <w:rPr>
      <w:kern w:val="16"/>
      <w14:ligatures w14:val="standardContextual"/>
      <w14:numForm w14:val="oldStyle"/>
      <w14:numSpacing w14:val="proportional"/>
      <w14:cntxtAlts/>
    </w:rPr>
  </w:style>
  <w:style w:type="paragraph" w:styleId="NormalWeb">
    <w:name w:val="Normal (Web)"/>
    <w:basedOn w:val="Normal"/>
    <w:uiPriority w:val="99"/>
    <w:semiHidden/>
    <w:unhideWhenUsed/>
    <w:rsid w:val="00572222"/>
    <w:rPr>
      <w:rFonts w:ascii="Times New Roman" w:hAnsi="Times New Roman" w:cs="Times New Roman"/>
      <w:sz w:val="24"/>
      <w:szCs w:val="24"/>
    </w:rPr>
  </w:style>
  <w:style w:type="paragraph" w:styleId="Sangranormal">
    <w:name w:val="Normal Indent"/>
    <w:basedOn w:val="Normal"/>
    <w:uiPriority w:val="99"/>
    <w:semiHidden/>
    <w:unhideWhenUsed/>
    <w:rsid w:val="00572222"/>
    <w:pPr>
      <w:ind w:left="720"/>
    </w:pPr>
  </w:style>
  <w:style w:type="paragraph" w:styleId="Encabezadodenota">
    <w:name w:val="Note Heading"/>
    <w:basedOn w:val="Normal"/>
    <w:next w:val="Normal"/>
    <w:link w:val="EncabezadodenotaCar"/>
    <w:uiPriority w:val="99"/>
    <w:semiHidden/>
    <w:unhideWhenUsed/>
    <w:rsid w:val="00572222"/>
    <w:pPr>
      <w:spacing w:line="240" w:lineRule="auto"/>
    </w:pPr>
  </w:style>
  <w:style w:type="character" w:customStyle="1" w:styleId="EncabezadodenotaCar">
    <w:name w:val="Encabezado de nota Car"/>
    <w:basedOn w:val="Fuentedeprrafopredeter"/>
    <w:link w:val="Encabezadodenota"/>
    <w:uiPriority w:val="99"/>
    <w:semiHidden/>
    <w:rsid w:val="00572222"/>
    <w:rPr>
      <w:kern w:val="16"/>
      <w:sz w:val="22"/>
      <w14:ligatures w14:val="standardContextual"/>
      <w14:numForm w14:val="oldStyle"/>
      <w14:numSpacing w14:val="proportional"/>
      <w14:cntxtAlts/>
    </w:rPr>
  </w:style>
  <w:style w:type="character" w:styleId="Nmerodepgina">
    <w:name w:val="page number"/>
    <w:basedOn w:val="Fuentedeprrafopredeter"/>
    <w:uiPriority w:val="99"/>
    <w:semiHidden/>
    <w:unhideWhenUsed/>
    <w:rsid w:val="00572222"/>
    <w:rPr>
      <w:sz w:val="22"/>
    </w:rPr>
  </w:style>
  <w:style w:type="table" w:styleId="Tablanormal1">
    <w:name w:val="Plain Table 1"/>
    <w:basedOn w:val="Tablanormal"/>
    <w:uiPriority w:val="40"/>
    <w:rsid w:val="005722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1"/>
    <w:rsid w:val="005722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2"/>
    <w:rsid w:val="005722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3"/>
    <w:rsid w:val="005722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4"/>
    <w:rsid w:val="005722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572222"/>
    <w:pPr>
      <w:spacing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572222"/>
    <w:rPr>
      <w:rFonts w:ascii="Consolas" w:hAnsi="Consolas"/>
      <w:kern w:val="16"/>
      <w:sz w:val="22"/>
      <w:szCs w:val="21"/>
      <w14:ligatures w14:val="standardContextual"/>
      <w14:numForm w14:val="oldStyle"/>
      <w14:numSpacing w14:val="proportional"/>
      <w14:cntxtAlts/>
    </w:rPr>
  </w:style>
  <w:style w:type="paragraph" w:styleId="Cita">
    <w:name w:val="Quote"/>
    <w:basedOn w:val="Normal"/>
    <w:next w:val="Normal"/>
    <w:link w:val="CitaCar"/>
    <w:uiPriority w:val="29"/>
    <w:semiHidden/>
    <w:qFormat/>
    <w:rsid w:val="00572222"/>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572222"/>
    <w:rPr>
      <w:i/>
      <w:iCs/>
      <w:color w:val="404040" w:themeColor="text1" w:themeTint="BF"/>
      <w:kern w:val="16"/>
      <w:sz w:val="22"/>
      <w14:ligatures w14:val="standardContextual"/>
      <w14:numForm w14:val="oldStyle"/>
      <w14:numSpacing w14:val="proportional"/>
      <w14:cntxtAlts/>
    </w:rPr>
  </w:style>
  <w:style w:type="paragraph" w:styleId="Saludo">
    <w:name w:val="Salutation"/>
    <w:basedOn w:val="Normal"/>
    <w:next w:val="Normal"/>
    <w:link w:val="SaludoCar"/>
    <w:uiPriority w:val="5"/>
    <w:qFormat/>
    <w:rsid w:val="00572222"/>
  </w:style>
  <w:style w:type="character" w:customStyle="1" w:styleId="SaludoCar">
    <w:name w:val="Saludo Car"/>
    <w:basedOn w:val="Fuentedeprrafopredeter"/>
    <w:link w:val="Saludo"/>
    <w:uiPriority w:val="5"/>
    <w:rsid w:val="00752FC4"/>
  </w:style>
  <w:style w:type="paragraph" w:styleId="Firma">
    <w:name w:val="Signature"/>
    <w:basedOn w:val="Normal"/>
    <w:next w:val="Normal"/>
    <w:link w:val="FirmaCar"/>
    <w:uiPriority w:val="7"/>
    <w:qFormat/>
    <w:rsid w:val="008D0AA7"/>
  </w:style>
  <w:style w:type="character" w:customStyle="1" w:styleId="FirmaCar">
    <w:name w:val="Firma Car"/>
    <w:basedOn w:val="Fuentedeprrafopredeter"/>
    <w:link w:val="Firma"/>
    <w:uiPriority w:val="7"/>
    <w:rsid w:val="008D0AA7"/>
  </w:style>
  <w:style w:type="character" w:styleId="Textoennegrita">
    <w:name w:val="Strong"/>
    <w:basedOn w:val="Fuentedeprrafopredeter"/>
    <w:uiPriority w:val="19"/>
    <w:semiHidden/>
    <w:qFormat/>
    <w:rsid w:val="00572222"/>
    <w:rPr>
      <w:b/>
      <w:bCs/>
      <w:sz w:val="22"/>
    </w:rPr>
  </w:style>
  <w:style w:type="paragraph" w:styleId="Subttulo">
    <w:name w:val="Subtitle"/>
    <w:basedOn w:val="Normal"/>
    <w:next w:val="Normal"/>
    <w:link w:val="SubttuloCar"/>
    <w:uiPriority w:val="11"/>
    <w:semiHidden/>
    <w:unhideWhenUsed/>
    <w:qFormat/>
    <w:rsid w:val="00572222"/>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semiHidden/>
    <w:rsid w:val="00572222"/>
    <w:rPr>
      <w:rFonts w:eastAsiaTheme="minorEastAsia"/>
      <w:color w:val="5A5A5A" w:themeColor="text1" w:themeTint="A5"/>
      <w:spacing w:val="15"/>
      <w:kern w:val="16"/>
      <w:sz w:val="22"/>
      <w:szCs w:val="22"/>
      <w14:ligatures w14:val="standardContextual"/>
      <w14:numForm w14:val="oldStyle"/>
      <w14:numSpacing w14:val="proportional"/>
      <w14:cntxtAlts/>
    </w:rPr>
  </w:style>
  <w:style w:type="character" w:styleId="nfasissutil">
    <w:name w:val="Subtle Emphasis"/>
    <w:basedOn w:val="Fuentedeprrafopredeter"/>
    <w:uiPriority w:val="19"/>
    <w:semiHidden/>
    <w:qFormat/>
    <w:rsid w:val="00572222"/>
    <w:rPr>
      <w:i/>
      <w:iCs/>
      <w:color w:val="404040" w:themeColor="text1" w:themeTint="BF"/>
      <w:sz w:val="22"/>
    </w:rPr>
  </w:style>
  <w:style w:type="character" w:styleId="Referenciasutil">
    <w:name w:val="Subtle Reference"/>
    <w:basedOn w:val="Fuentedeprrafopredeter"/>
    <w:uiPriority w:val="31"/>
    <w:semiHidden/>
    <w:qFormat/>
    <w:rsid w:val="00572222"/>
    <w:rPr>
      <w:smallCaps/>
      <w:color w:val="5A5A5A" w:themeColor="text1" w:themeTint="A5"/>
      <w:sz w:val="22"/>
    </w:rPr>
  </w:style>
  <w:style w:type="table" w:styleId="Tablaconefectos3D1">
    <w:name w:val="Table 3D effects 1"/>
    <w:basedOn w:val="Tablanormal"/>
    <w:uiPriority w:val="99"/>
    <w:semiHidden/>
    <w:unhideWhenUsed/>
    <w:rsid w:val="00572222"/>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572222"/>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572222"/>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57222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572222"/>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57222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572222"/>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572222"/>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572222"/>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572222"/>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572222"/>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572222"/>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572222"/>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57222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572222"/>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572222"/>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572222"/>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572222"/>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572222"/>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572222"/>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5"/>
    <w:rsid w:val="005722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57222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57222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572222"/>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572222"/>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57222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57222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572222"/>
    <w:pPr>
      <w:ind w:left="220" w:hanging="220"/>
    </w:pPr>
  </w:style>
  <w:style w:type="paragraph" w:styleId="Tabladeilustraciones">
    <w:name w:val="table of figures"/>
    <w:basedOn w:val="Normal"/>
    <w:next w:val="Normal"/>
    <w:uiPriority w:val="99"/>
    <w:semiHidden/>
    <w:unhideWhenUsed/>
    <w:rsid w:val="00572222"/>
  </w:style>
  <w:style w:type="table" w:styleId="Tablaprofesional">
    <w:name w:val="Table Professional"/>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572222"/>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57222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57222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57222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572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572222"/>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572222"/>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572222"/>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
    <w:name w:val="Title"/>
    <w:basedOn w:val="Normal"/>
    <w:next w:val="Normal"/>
    <w:link w:val="TtuloCar"/>
    <w:uiPriority w:val="10"/>
    <w:semiHidden/>
    <w:qFormat/>
    <w:rsid w:val="00572222"/>
    <w:pPr>
      <w:spacing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semiHidden/>
    <w:rsid w:val="00572222"/>
    <w:rPr>
      <w:rFonts w:asciiTheme="majorHAnsi" w:eastAsiaTheme="majorEastAsia" w:hAnsiTheme="majorHAnsi" w:cstheme="majorBidi"/>
      <w:color w:val="auto"/>
      <w:spacing w:val="-10"/>
      <w:kern w:val="28"/>
      <w:sz w:val="56"/>
      <w:szCs w:val="56"/>
      <w14:ligatures w14:val="standardContextual"/>
      <w14:numForm w14:val="oldStyle"/>
      <w14:numSpacing w14:val="proportional"/>
      <w14:cntxtAlts/>
    </w:rPr>
  </w:style>
  <w:style w:type="paragraph" w:styleId="Encabezadodelista">
    <w:name w:val="toa heading"/>
    <w:basedOn w:val="Normal"/>
    <w:next w:val="Normal"/>
    <w:uiPriority w:val="99"/>
    <w:semiHidden/>
    <w:unhideWhenUsed/>
    <w:rsid w:val="00572222"/>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39"/>
    <w:unhideWhenUsed/>
    <w:rsid w:val="00572222"/>
    <w:pPr>
      <w:spacing w:after="100"/>
    </w:pPr>
  </w:style>
  <w:style w:type="paragraph" w:styleId="TDC2">
    <w:name w:val="toc 2"/>
    <w:basedOn w:val="Normal"/>
    <w:next w:val="Normal"/>
    <w:autoRedefine/>
    <w:uiPriority w:val="39"/>
    <w:unhideWhenUsed/>
    <w:rsid w:val="00572222"/>
    <w:pPr>
      <w:spacing w:after="100"/>
      <w:ind w:left="220"/>
    </w:pPr>
  </w:style>
  <w:style w:type="paragraph" w:styleId="TDC3">
    <w:name w:val="toc 3"/>
    <w:basedOn w:val="Normal"/>
    <w:next w:val="Normal"/>
    <w:autoRedefine/>
    <w:uiPriority w:val="39"/>
    <w:unhideWhenUsed/>
    <w:rsid w:val="00572222"/>
    <w:pPr>
      <w:spacing w:after="100"/>
      <w:ind w:left="440"/>
    </w:pPr>
  </w:style>
  <w:style w:type="paragraph" w:styleId="TDC4">
    <w:name w:val="toc 4"/>
    <w:basedOn w:val="Normal"/>
    <w:next w:val="Normal"/>
    <w:autoRedefine/>
    <w:uiPriority w:val="39"/>
    <w:semiHidden/>
    <w:unhideWhenUsed/>
    <w:rsid w:val="00572222"/>
    <w:pPr>
      <w:spacing w:after="100"/>
      <w:ind w:left="660"/>
    </w:pPr>
  </w:style>
  <w:style w:type="paragraph" w:styleId="TDC5">
    <w:name w:val="toc 5"/>
    <w:basedOn w:val="Normal"/>
    <w:next w:val="Normal"/>
    <w:autoRedefine/>
    <w:uiPriority w:val="39"/>
    <w:semiHidden/>
    <w:unhideWhenUsed/>
    <w:rsid w:val="00572222"/>
    <w:pPr>
      <w:spacing w:after="100"/>
      <w:ind w:left="880"/>
    </w:pPr>
  </w:style>
  <w:style w:type="paragraph" w:styleId="TDC6">
    <w:name w:val="toc 6"/>
    <w:basedOn w:val="Normal"/>
    <w:next w:val="Normal"/>
    <w:autoRedefine/>
    <w:uiPriority w:val="39"/>
    <w:semiHidden/>
    <w:unhideWhenUsed/>
    <w:rsid w:val="00572222"/>
    <w:pPr>
      <w:spacing w:after="100"/>
      <w:ind w:left="1100"/>
    </w:pPr>
  </w:style>
  <w:style w:type="paragraph" w:styleId="TDC7">
    <w:name w:val="toc 7"/>
    <w:basedOn w:val="Normal"/>
    <w:next w:val="Normal"/>
    <w:autoRedefine/>
    <w:uiPriority w:val="39"/>
    <w:semiHidden/>
    <w:unhideWhenUsed/>
    <w:rsid w:val="00572222"/>
    <w:pPr>
      <w:spacing w:after="100"/>
      <w:ind w:left="1320"/>
    </w:pPr>
  </w:style>
  <w:style w:type="paragraph" w:styleId="TDC8">
    <w:name w:val="toc 8"/>
    <w:basedOn w:val="Normal"/>
    <w:next w:val="Normal"/>
    <w:autoRedefine/>
    <w:uiPriority w:val="39"/>
    <w:semiHidden/>
    <w:unhideWhenUsed/>
    <w:rsid w:val="00572222"/>
    <w:pPr>
      <w:spacing w:after="100"/>
      <w:ind w:left="1540"/>
    </w:pPr>
  </w:style>
  <w:style w:type="paragraph" w:styleId="TDC9">
    <w:name w:val="toc 9"/>
    <w:basedOn w:val="Normal"/>
    <w:next w:val="Normal"/>
    <w:autoRedefine/>
    <w:uiPriority w:val="39"/>
    <w:semiHidden/>
    <w:unhideWhenUsed/>
    <w:rsid w:val="00572222"/>
    <w:pPr>
      <w:spacing w:after="100"/>
      <w:ind w:left="1760"/>
    </w:pPr>
  </w:style>
  <w:style w:type="paragraph" w:styleId="TtuloTDC">
    <w:name w:val="TOC Heading"/>
    <w:basedOn w:val="Ttulo1"/>
    <w:next w:val="Normal"/>
    <w:uiPriority w:val="39"/>
    <w:unhideWhenUsed/>
    <w:qFormat/>
    <w:rsid w:val="00572222"/>
    <w:pPr>
      <w:spacing w:before="240"/>
      <w:outlineLvl w:val="9"/>
    </w:pPr>
    <w:rPr>
      <w:b w:val="0"/>
      <w:bCs w:val="0"/>
      <w:color w:val="CA2C0F" w:themeColor="accent1" w:themeShade="BF"/>
      <w:sz w:val="32"/>
      <w:szCs w:val="32"/>
    </w:rPr>
  </w:style>
  <w:style w:type="paragraph" w:customStyle="1" w:styleId="Grfico">
    <w:name w:val="Gráfico"/>
    <w:basedOn w:val="Normal"/>
    <w:next w:val="Informacindecontacto"/>
    <w:uiPriority w:val="2"/>
    <w:qFormat/>
    <w:rsid w:val="00752FC4"/>
    <w:pPr>
      <w:spacing w:after="320"/>
      <w:ind w:right="144"/>
      <w:jc w:val="right"/>
    </w:pPr>
  </w:style>
  <w:style w:type="paragraph" w:customStyle="1" w:styleId="Piedepginacontinuacin">
    <w:name w:val="Pie de página: continuación"/>
    <w:basedOn w:val="Normal"/>
    <w:uiPriority w:val="99"/>
    <w:rsid w:val="00BC0F0A"/>
    <w:pPr>
      <w:spacing w:after="120" w:line="240" w:lineRule="auto"/>
      <w:ind w:right="-720"/>
      <w:jc w:val="right"/>
    </w:pPr>
    <w:rPr>
      <w:rFonts w:asciiTheme="majorHAnsi" w:hAnsiTheme="majorHAnsi"/>
      <w:color w:val="276B64" w:themeColor="accent2" w:themeShade="80"/>
    </w:rPr>
  </w:style>
  <w:style w:type="character" w:styleId="Mencinsinresolver">
    <w:name w:val="Unresolved Mention"/>
    <w:basedOn w:val="Fuentedeprrafopredeter"/>
    <w:uiPriority w:val="99"/>
    <w:semiHidden/>
    <w:unhideWhenUsed/>
    <w:rsid w:val="00A0140B"/>
    <w:rPr>
      <w:color w:val="605E5C"/>
      <w:shd w:val="clear" w:color="auto" w:fill="E1DFDD"/>
    </w:rPr>
  </w:style>
  <w:style w:type="character" w:styleId="Mencionar">
    <w:name w:val="Mention"/>
    <w:basedOn w:val="Fuentedeprrafopredeter"/>
    <w:uiPriority w:val="99"/>
    <w:unhideWhenUsed/>
    <w:rsid w:val="00BE53CE"/>
    <w:rPr>
      <w:color w:val="2B579A"/>
      <w:shd w:val="clear" w:color="auto" w:fill="E1DFDD"/>
    </w:rPr>
  </w:style>
  <w:style w:type="paragraph" w:customStyle="1" w:styleId="Recursossugeridos">
    <w:name w:val="Recursos sugeridos"/>
    <w:basedOn w:val="Normal"/>
    <w:link w:val="RecursossugeridosCar"/>
    <w:qFormat/>
    <w:rsid w:val="00C03F0B"/>
    <w:rPr>
      <w:b/>
      <w:bCs/>
    </w:rPr>
  </w:style>
  <w:style w:type="character" w:customStyle="1" w:styleId="RecursossugeridosCar">
    <w:name w:val="Recursos sugeridos Car"/>
    <w:basedOn w:val="Fuentedeprrafopredeter"/>
    <w:link w:val="Recursossugeridos"/>
    <w:rsid w:val="00C03F0B"/>
    <w:rPr>
      <w:rFonts w:ascii="Arial" w:hAnsi="Arial"/>
      <w:b/>
      <w:bCs/>
    </w:rPr>
  </w:style>
  <w:style w:type="paragraph" w:customStyle="1" w:styleId="Prrafocdigo">
    <w:name w:val="Párrafo código"/>
    <w:basedOn w:val="Normal"/>
    <w:qFormat/>
    <w:rsid w:val="00452B3F"/>
    <w:pPr>
      <w:shd w:val="clear" w:color="auto" w:fill="121314"/>
    </w:pPr>
    <w:rPr>
      <w:rFonts w:ascii="Consolas" w:eastAsia="Times New Roman" w:hAnsi="Consolas" w:cs="Times New Roman"/>
      <w:color w:val="BBBEBF"/>
      <w:sz w:val="18"/>
      <w:szCs w:val="16"/>
      <w:lang w:eastAsia="es-ES"/>
    </w:rPr>
  </w:style>
  <w:style w:type="paragraph" w:customStyle="1" w:styleId="Enunciadoejercicio">
    <w:name w:val="Enunciado ejercicio"/>
    <w:basedOn w:val="Normal"/>
    <w:qFormat/>
    <w:rsid w:val="00487F97"/>
    <w:rPr>
      <w:b/>
      <w:bCs/>
      <w:i/>
      <w:iCs/>
      <w:color w:val="DB2680"/>
      <w:sz w:val="18"/>
      <w:szCs w:val="18"/>
      <w14:textFill>
        <w14:solidFill>
          <w14:srgbClr w14:val="DB2680">
            <w14:alpha w14:val="30000"/>
          </w14:srgbClr>
        </w14:solidFill>
      </w14:textFill>
    </w:rPr>
  </w:style>
  <w:style w:type="paragraph" w:customStyle="1" w:styleId="Citas">
    <w:name w:val="Citas"/>
    <w:basedOn w:val="Piedepgina"/>
    <w:qFormat/>
    <w:rsid w:val="00487F97"/>
    <w:pPr>
      <w:ind w:left="1134" w:right="1132"/>
      <w:jc w:val="both"/>
    </w:pPr>
    <w:rPr>
      <w:rFonts w:ascii="Montserrat" w:hAnsi="Montserrat"/>
      <w:i/>
      <w:iCs/>
      <w:color w:val="BFBFBF" w:themeColor="background1" w:themeShade="BF"/>
      <w:sz w:val="18"/>
      <w:szCs w:val="18"/>
    </w:rPr>
  </w:style>
  <w:style w:type="character" w:customStyle="1" w:styleId="HTML">
    <w:name w:val="HTML"/>
    <w:basedOn w:val="CdigoHTML"/>
    <w:uiPriority w:val="1"/>
    <w:qFormat/>
    <w:rsid w:val="00A4611B"/>
    <w:rPr>
      <w:rFonts w:ascii="Consolas" w:hAnsi="Consolas"/>
      <w:sz w:val="22"/>
      <w:szCs w:val="20"/>
    </w:rPr>
  </w:style>
  <w:style w:type="character" w:customStyle="1" w:styleId="Hipervnculo2">
    <w:name w:val="Hipervínculo 2"/>
    <w:basedOn w:val="Hipervnculo"/>
    <w:uiPriority w:val="1"/>
    <w:qFormat/>
    <w:rsid w:val="00C4390B"/>
    <w:rPr>
      <w:rFonts w:ascii="Arial" w:hAnsi="Arial" w:cs="Arial"/>
      <w:i w:val="0"/>
      <w:iCs/>
      <w:color w:val="0070C0"/>
      <w:sz w:val="22"/>
      <w:u w:val="single"/>
    </w:rPr>
  </w:style>
  <w:style w:type="paragraph" w:customStyle="1" w:styleId="w6asjqtextbase">
    <w:name w:val="w6asjq_textbase"/>
    <w:basedOn w:val="Normal"/>
    <w:rsid w:val="007978D4"/>
    <w:pPr>
      <w:spacing w:before="100" w:beforeAutospacing="1" w:after="100" w:afterAutospacing="1" w:line="240" w:lineRule="auto"/>
      <w:contextualSpacing w:val="0"/>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4742">
      <w:bodyDiv w:val="1"/>
      <w:marLeft w:val="0"/>
      <w:marRight w:val="0"/>
      <w:marTop w:val="0"/>
      <w:marBottom w:val="0"/>
      <w:divBdr>
        <w:top w:val="none" w:sz="0" w:space="0" w:color="auto"/>
        <w:left w:val="none" w:sz="0" w:space="0" w:color="auto"/>
        <w:bottom w:val="none" w:sz="0" w:space="0" w:color="auto"/>
        <w:right w:val="none" w:sz="0" w:space="0" w:color="auto"/>
      </w:divBdr>
    </w:div>
    <w:div w:id="54474506">
      <w:bodyDiv w:val="1"/>
      <w:marLeft w:val="0"/>
      <w:marRight w:val="0"/>
      <w:marTop w:val="0"/>
      <w:marBottom w:val="0"/>
      <w:divBdr>
        <w:top w:val="none" w:sz="0" w:space="0" w:color="auto"/>
        <w:left w:val="none" w:sz="0" w:space="0" w:color="auto"/>
        <w:bottom w:val="none" w:sz="0" w:space="0" w:color="auto"/>
        <w:right w:val="none" w:sz="0" w:space="0" w:color="auto"/>
      </w:divBdr>
      <w:divsChild>
        <w:div w:id="1630742284">
          <w:marLeft w:val="0"/>
          <w:marRight w:val="0"/>
          <w:marTop w:val="0"/>
          <w:marBottom w:val="0"/>
          <w:divBdr>
            <w:top w:val="none" w:sz="0" w:space="0" w:color="auto"/>
            <w:left w:val="none" w:sz="0" w:space="0" w:color="auto"/>
            <w:bottom w:val="none" w:sz="0" w:space="0" w:color="auto"/>
            <w:right w:val="none" w:sz="0" w:space="0" w:color="auto"/>
          </w:divBdr>
          <w:divsChild>
            <w:div w:id="2085951355">
              <w:marLeft w:val="0"/>
              <w:marRight w:val="0"/>
              <w:marTop w:val="0"/>
              <w:marBottom w:val="0"/>
              <w:divBdr>
                <w:top w:val="none" w:sz="0" w:space="0" w:color="auto"/>
                <w:left w:val="none" w:sz="0" w:space="0" w:color="auto"/>
                <w:bottom w:val="none" w:sz="0" w:space="0" w:color="auto"/>
                <w:right w:val="none" w:sz="0" w:space="0" w:color="auto"/>
              </w:divBdr>
            </w:div>
            <w:div w:id="1213348391">
              <w:marLeft w:val="0"/>
              <w:marRight w:val="0"/>
              <w:marTop w:val="0"/>
              <w:marBottom w:val="0"/>
              <w:divBdr>
                <w:top w:val="none" w:sz="0" w:space="0" w:color="auto"/>
                <w:left w:val="none" w:sz="0" w:space="0" w:color="auto"/>
                <w:bottom w:val="none" w:sz="0" w:space="0" w:color="auto"/>
                <w:right w:val="none" w:sz="0" w:space="0" w:color="auto"/>
              </w:divBdr>
            </w:div>
            <w:div w:id="225343785">
              <w:marLeft w:val="0"/>
              <w:marRight w:val="0"/>
              <w:marTop w:val="0"/>
              <w:marBottom w:val="0"/>
              <w:divBdr>
                <w:top w:val="none" w:sz="0" w:space="0" w:color="auto"/>
                <w:left w:val="none" w:sz="0" w:space="0" w:color="auto"/>
                <w:bottom w:val="none" w:sz="0" w:space="0" w:color="auto"/>
                <w:right w:val="none" w:sz="0" w:space="0" w:color="auto"/>
              </w:divBdr>
            </w:div>
            <w:div w:id="1029450053">
              <w:marLeft w:val="0"/>
              <w:marRight w:val="0"/>
              <w:marTop w:val="0"/>
              <w:marBottom w:val="0"/>
              <w:divBdr>
                <w:top w:val="none" w:sz="0" w:space="0" w:color="auto"/>
                <w:left w:val="none" w:sz="0" w:space="0" w:color="auto"/>
                <w:bottom w:val="none" w:sz="0" w:space="0" w:color="auto"/>
                <w:right w:val="none" w:sz="0" w:space="0" w:color="auto"/>
              </w:divBdr>
            </w:div>
            <w:div w:id="1344824029">
              <w:marLeft w:val="0"/>
              <w:marRight w:val="0"/>
              <w:marTop w:val="0"/>
              <w:marBottom w:val="0"/>
              <w:divBdr>
                <w:top w:val="none" w:sz="0" w:space="0" w:color="auto"/>
                <w:left w:val="none" w:sz="0" w:space="0" w:color="auto"/>
                <w:bottom w:val="none" w:sz="0" w:space="0" w:color="auto"/>
                <w:right w:val="none" w:sz="0" w:space="0" w:color="auto"/>
              </w:divBdr>
            </w:div>
            <w:div w:id="1484615791">
              <w:marLeft w:val="0"/>
              <w:marRight w:val="0"/>
              <w:marTop w:val="0"/>
              <w:marBottom w:val="0"/>
              <w:divBdr>
                <w:top w:val="none" w:sz="0" w:space="0" w:color="auto"/>
                <w:left w:val="none" w:sz="0" w:space="0" w:color="auto"/>
                <w:bottom w:val="none" w:sz="0" w:space="0" w:color="auto"/>
                <w:right w:val="none" w:sz="0" w:space="0" w:color="auto"/>
              </w:divBdr>
            </w:div>
            <w:div w:id="87509264">
              <w:marLeft w:val="0"/>
              <w:marRight w:val="0"/>
              <w:marTop w:val="0"/>
              <w:marBottom w:val="0"/>
              <w:divBdr>
                <w:top w:val="none" w:sz="0" w:space="0" w:color="auto"/>
                <w:left w:val="none" w:sz="0" w:space="0" w:color="auto"/>
                <w:bottom w:val="none" w:sz="0" w:space="0" w:color="auto"/>
                <w:right w:val="none" w:sz="0" w:space="0" w:color="auto"/>
              </w:divBdr>
            </w:div>
            <w:div w:id="318656708">
              <w:marLeft w:val="0"/>
              <w:marRight w:val="0"/>
              <w:marTop w:val="0"/>
              <w:marBottom w:val="0"/>
              <w:divBdr>
                <w:top w:val="none" w:sz="0" w:space="0" w:color="auto"/>
                <w:left w:val="none" w:sz="0" w:space="0" w:color="auto"/>
                <w:bottom w:val="none" w:sz="0" w:space="0" w:color="auto"/>
                <w:right w:val="none" w:sz="0" w:space="0" w:color="auto"/>
              </w:divBdr>
            </w:div>
            <w:div w:id="128937341">
              <w:marLeft w:val="0"/>
              <w:marRight w:val="0"/>
              <w:marTop w:val="0"/>
              <w:marBottom w:val="0"/>
              <w:divBdr>
                <w:top w:val="none" w:sz="0" w:space="0" w:color="auto"/>
                <w:left w:val="none" w:sz="0" w:space="0" w:color="auto"/>
                <w:bottom w:val="none" w:sz="0" w:space="0" w:color="auto"/>
                <w:right w:val="none" w:sz="0" w:space="0" w:color="auto"/>
              </w:divBdr>
            </w:div>
            <w:div w:id="1914390518">
              <w:marLeft w:val="0"/>
              <w:marRight w:val="0"/>
              <w:marTop w:val="0"/>
              <w:marBottom w:val="0"/>
              <w:divBdr>
                <w:top w:val="none" w:sz="0" w:space="0" w:color="auto"/>
                <w:left w:val="none" w:sz="0" w:space="0" w:color="auto"/>
                <w:bottom w:val="none" w:sz="0" w:space="0" w:color="auto"/>
                <w:right w:val="none" w:sz="0" w:space="0" w:color="auto"/>
              </w:divBdr>
            </w:div>
            <w:div w:id="976957461">
              <w:marLeft w:val="0"/>
              <w:marRight w:val="0"/>
              <w:marTop w:val="0"/>
              <w:marBottom w:val="0"/>
              <w:divBdr>
                <w:top w:val="none" w:sz="0" w:space="0" w:color="auto"/>
                <w:left w:val="none" w:sz="0" w:space="0" w:color="auto"/>
                <w:bottom w:val="none" w:sz="0" w:space="0" w:color="auto"/>
                <w:right w:val="none" w:sz="0" w:space="0" w:color="auto"/>
              </w:divBdr>
            </w:div>
            <w:div w:id="618755962">
              <w:marLeft w:val="0"/>
              <w:marRight w:val="0"/>
              <w:marTop w:val="0"/>
              <w:marBottom w:val="0"/>
              <w:divBdr>
                <w:top w:val="none" w:sz="0" w:space="0" w:color="auto"/>
                <w:left w:val="none" w:sz="0" w:space="0" w:color="auto"/>
                <w:bottom w:val="none" w:sz="0" w:space="0" w:color="auto"/>
                <w:right w:val="none" w:sz="0" w:space="0" w:color="auto"/>
              </w:divBdr>
            </w:div>
            <w:div w:id="73088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251">
      <w:bodyDiv w:val="1"/>
      <w:marLeft w:val="0"/>
      <w:marRight w:val="0"/>
      <w:marTop w:val="0"/>
      <w:marBottom w:val="0"/>
      <w:divBdr>
        <w:top w:val="none" w:sz="0" w:space="0" w:color="auto"/>
        <w:left w:val="none" w:sz="0" w:space="0" w:color="auto"/>
        <w:bottom w:val="none" w:sz="0" w:space="0" w:color="auto"/>
        <w:right w:val="none" w:sz="0" w:space="0" w:color="auto"/>
      </w:divBdr>
    </w:div>
    <w:div w:id="82725971">
      <w:bodyDiv w:val="1"/>
      <w:marLeft w:val="0"/>
      <w:marRight w:val="0"/>
      <w:marTop w:val="0"/>
      <w:marBottom w:val="0"/>
      <w:divBdr>
        <w:top w:val="none" w:sz="0" w:space="0" w:color="auto"/>
        <w:left w:val="none" w:sz="0" w:space="0" w:color="auto"/>
        <w:bottom w:val="none" w:sz="0" w:space="0" w:color="auto"/>
        <w:right w:val="none" w:sz="0" w:space="0" w:color="auto"/>
      </w:divBdr>
    </w:div>
    <w:div w:id="132602740">
      <w:bodyDiv w:val="1"/>
      <w:marLeft w:val="0"/>
      <w:marRight w:val="0"/>
      <w:marTop w:val="0"/>
      <w:marBottom w:val="0"/>
      <w:divBdr>
        <w:top w:val="none" w:sz="0" w:space="0" w:color="auto"/>
        <w:left w:val="none" w:sz="0" w:space="0" w:color="auto"/>
        <w:bottom w:val="none" w:sz="0" w:space="0" w:color="auto"/>
        <w:right w:val="none" w:sz="0" w:space="0" w:color="auto"/>
      </w:divBdr>
    </w:div>
    <w:div w:id="134180507">
      <w:bodyDiv w:val="1"/>
      <w:marLeft w:val="0"/>
      <w:marRight w:val="0"/>
      <w:marTop w:val="0"/>
      <w:marBottom w:val="0"/>
      <w:divBdr>
        <w:top w:val="none" w:sz="0" w:space="0" w:color="auto"/>
        <w:left w:val="none" w:sz="0" w:space="0" w:color="auto"/>
        <w:bottom w:val="none" w:sz="0" w:space="0" w:color="auto"/>
        <w:right w:val="none" w:sz="0" w:space="0" w:color="auto"/>
      </w:divBdr>
    </w:div>
    <w:div w:id="178198573">
      <w:bodyDiv w:val="1"/>
      <w:marLeft w:val="0"/>
      <w:marRight w:val="0"/>
      <w:marTop w:val="0"/>
      <w:marBottom w:val="0"/>
      <w:divBdr>
        <w:top w:val="none" w:sz="0" w:space="0" w:color="auto"/>
        <w:left w:val="none" w:sz="0" w:space="0" w:color="auto"/>
        <w:bottom w:val="none" w:sz="0" w:space="0" w:color="auto"/>
        <w:right w:val="none" w:sz="0" w:space="0" w:color="auto"/>
      </w:divBdr>
      <w:divsChild>
        <w:div w:id="1789935753">
          <w:marLeft w:val="0"/>
          <w:marRight w:val="0"/>
          <w:marTop w:val="0"/>
          <w:marBottom w:val="0"/>
          <w:divBdr>
            <w:top w:val="none" w:sz="0" w:space="0" w:color="auto"/>
            <w:left w:val="none" w:sz="0" w:space="0" w:color="auto"/>
            <w:bottom w:val="none" w:sz="0" w:space="0" w:color="auto"/>
            <w:right w:val="none" w:sz="0" w:space="0" w:color="auto"/>
          </w:divBdr>
        </w:div>
        <w:div w:id="1914001144">
          <w:marLeft w:val="0"/>
          <w:marRight w:val="0"/>
          <w:marTop w:val="0"/>
          <w:marBottom w:val="0"/>
          <w:divBdr>
            <w:top w:val="none" w:sz="0" w:space="0" w:color="auto"/>
            <w:left w:val="none" w:sz="0" w:space="0" w:color="auto"/>
            <w:bottom w:val="none" w:sz="0" w:space="0" w:color="auto"/>
            <w:right w:val="none" w:sz="0" w:space="0" w:color="auto"/>
          </w:divBdr>
          <w:divsChild>
            <w:div w:id="1474449330">
              <w:marLeft w:val="0"/>
              <w:marRight w:val="0"/>
              <w:marTop w:val="30"/>
              <w:marBottom w:val="30"/>
              <w:divBdr>
                <w:top w:val="none" w:sz="0" w:space="0" w:color="auto"/>
                <w:left w:val="none" w:sz="0" w:space="0" w:color="auto"/>
                <w:bottom w:val="none" w:sz="0" w:space="0" w:color="auto"/>
                <w:right w:val="none" w:sz="0" w:space="0" w:color="auto"/>
              </w:divBdr>
              <w:divsChild>
                <w:div w:id="102726690">
                  <w:marLeft w:val="0"/>
                  <w:marRight w:val="0"/>
                  <w:marTop w:val="0"/>
                  <w:marBottom w:val="0"/>
                  <w:divBdr>
                    <w:top w:val="none" w:sz="0" w:space="0" w:color="auto"/>
                    <w:left w:val="none" w:sz="0" w:space="0" w:color="auto"/>
                    <w:bottom w:val="none" w:sz="0" w:space="0" w:color="auto"/>
                    <w:right w:val="none" w:sz="0" w:space="0" w:color="auto"/>
                  </w:divBdr>
                  <w:divsChild>
                    <w:div w:id="1819347445">
                      <w:marLeft w:val="0"/>
                      <w:marRight w:val="0"/>
                      <w:marTop w:val="0"/>
                      <w:marBottom w:val="0"/>
                      <w:divBdr>
                        <w:top w:val="none" w:sz="0" w:space="0" w:color="auto"/>
                        <w:left w:val="none" w:sz="0" w:space="0" w:color="auto"/>
                        <w:bottom w:val="none" w:sz="0" w:space="0" w:color="auto"/>
                        <w:right w:val="none" w:sz="0" w:space="0" w:color="auto"/>
                      </w:divBdr>
                    </w:div>
                  </w:divsChild>
                </w:div>
                <w:div w:id="1087386182">
                  <w:marLeft w:val="0"/>
                  <w:marRight w:val="0"/>
                  <w:marTop w:val="0"/>
                  <w:marBottom w:val="0"/>
                  <w:divBdr>
                    <w:top w:val="none" w:sz="0" w:space="0" w:color="auto"/>
                    <w:left w:val="none" w:sz="0" w:space="0" w:color="auto"/>
                    <w:bottom w:val="none" w:sz="0" w:space="0" w:color="auto"/>
                    <w:right w:val="none" w:sz="0" w:space="0" w:color="auto"/>
                  </w:divBdr>
                  <w:divsChild>
                    <w:div w:id="1662654100">
                      <w:marLeft w:val="0"/>
                      <w:marRight w:val="0"/>
                      <w:marTop w:val="0"/>
                      <w:marBottom w:val="0"/>
                      <w:divBdr>
                        <w:top w:val="none" w:sz="0" w:space="0" w:color="auto"/>
                        <w:left w:val="none" w:sz="0" w:space="0" w:color="auto"/>
                        <w:bottom w:val="none" w:sz="0" w:space="0" w:color="auto"/>
                        <w:right w:val="none" w:sz="0" w:space="0" w:color="auto"/>
                      </w:divBdr>
                    </w:div>
                  </w:divsChild>
                </w:div>
                <w:div w:id="1928418992">
                  <w:marLeft w:val="0"/>
                  <w:marRight w:val="0"/>
                  <w:marTop w:val="0"/>
                  <w:marBottom w:val="0"/>
                  <w:divBdr>
                    <w:top w:val="none" w:sz="0" w:space="0" w:color="auto"/>
                    <w:left w:val="none" w:sz="0" w:space="0" w:color="auto"/>
                    <w:bottom w:val="none" w:sz="0" w:space="0" w:color="auto"/>
                    <w:right w:val="none" w:sz="0" w:space="0" w:color="auto"/>
                  </w:divBdr>
                  <w:divsChild>
                    <w:div w:id="1197961217">
                      <w:marLeft w:val="0"/>
                      <w:marRight w:val="0"/>
                      <w:marTop w:val="0"/>
                      <w:marBottom w:val="0"/>
                      <w:divBdr>
                        <w:top w:val="none" w:sz="0" w:space="0" w:color="auto"/>
                        <w:left w:val="none" w:sz="0" w:space="0" w:color="auto"/>
                        <w:bottom w:val="none" w:sz="0" w:space="0" w:color="auto"/>
                        <w:right w:val="none" w:sz="0" w:space="0" w:color="auto"/>
                      </w:divBdr>
                    </w:div>
                  </w:divsChild>
                </w:div>
                <w:div w:id="1745293652">
                  <w:marLeft w:val="0"/>
                  <w:marRight w:val="0"/>
                  <w:marTop w:val="0"/>
                  <w:marBottom w:val="0"/>
                  <w:divBdr>
                    <w:top w:val="none" w:sz="0" w:space="0" w:color="auto"/>
                    <w:left w:val="none" w:sz="0" w:space="0" w:color="auto"/>
                    <w:bottom w:val="none" w:sz="0" w:space="0" w:color="auto"/>
                    <w:right w:val="none" w:sz="0" w:space="0" w:color="auto"/>
                  </w:divBdr>
                  <w:divsChild>
                    <w:div w:id="1297685328">
                      <w:marLeft w:val="0"/>
                      <w:marRight w:val="0"/>
                      <w:marTop w:val="0"/>
                      <w:marBottom w:val="0"/>
                      <w:divBdr>
                        <w:top w:val="none" w:sz="0" w:space="0" w:color="auto"/>
                        <w:left w:val="none" w:sz="0" w:space="0" w:color="auto"/>
                        <w:bottom w:val="none" w:sz="0" w:space="0" w:color="auto"/>
                        <w:right w:val="none" w:sz="0" w:space="0" w:color="auto"/>
                      </w:divBdr>
                    </w:div>
                  </w:divsChild>
                </w:div>
                <w:div w:id="1032148604">
                  <w:marLeft w:val="0"/>
                  <w:marRight w:val="0"/>
                  <w:marTop w:val="0"/>
                  <w:marBottom w:val="0"/>
                  <w:divBdr>
                    <w:top w:val="none" w:sz="0" w:space="0" w:color="auto"/>
                    <w:left w:val="none" w:sz="0" w:space="0" w:color="auto"/>
                    <w:bottom w:val="none" w:sz="0" w:space="0" w:color="auto"/>
                    <w:right w:val="none" w:sz="0" w:space="0" w:color="auto"/>
                  </w:divBdr>
                  <w:divsChild>
                    <w:div w:id="1240478431">
                      <w:marLeft w:val="0"/>
                      <w:marRight w:val="0"/>
                      <w:marTop w:val="0"/>
                      <w:marBottom w:val="0"/>
                      <w:divBdr>
                        <w:top w:val="none" w:sz="0" w:space="0" w:color="auto"/>
                        <w:left w:val="none" w:sz="0" w:space="0" w:color="auto"/>
                        <w:bottom w:val="none" w:sz="0" w:space="0" w:color="auto"/>
                        <w:right w:val="none" w:sz="0" w:space="0" w:color="auto"/>
                      </w:divBdr>
                    </w:div>
                  </w:divsChild>
                </w:div>
                <w:div w:id="885869600">
                  <w:marLeft w:val="0"/>
                  <w:marRight w:val="0"/>
                  <w:marTop w:val="0"/>
                  <w:marBottom w:val="0"/>
                  <w:divBdr>
                    <w:top w:val="none" w:sz="0" w:space="0" w:color="auto"/>
                    <w:left w:val="none" w:sz="0" w:space="0" w:color="auto"/>
                    <w:bottom w:val="none" w:sz="0" w:space="0" w:color="auto"/>
                    <w:right w:val="none" w:sz="0" w:space="0" w:color="auto"/>
                  </w:divBdr>
                  <w:divsChild>
                    <w:div w:id="1643803771">
                      <w:marLeft w:val="0"/>
                      <w:marRight w:val="0"/>
                      <w:marTop w:val="0"/>
                      <w:marBottom w:val="0"/>
                      <w:divBdr>
                        <w:top w:val="none" w:sz="0" w:space="0" w:color="auto"/>
                        <w:left w:val="none" w:sz="0" w:space="0" w:color="auto"/>
                        <w:bottom w:val="none" w:sz="0" w:space="0" w:color="auto"/>
                        <w:right w:val="none" w:sz="0" w:space="0" w:color="auto"/>
                      </w:divBdr>
                    </w:div>
                  </w:divsChild>
                </w:div>
                <w:div w:id="1454249725">
                  <w:marLeft w:val="0"/>
                  <w:marRight w:val="0"/>
                  <w:marTop w:val="0"/>
                  <w:marBottom w:val="0"/>
                  <w:divBdr>
                    <w:top w:val="none" w:sz="0" w:space="0" w:color="auto"/>
                    <w:left w:val="none" w:sz="0" w:space="0" w:color="auto"/>
                    <w:bottom w:val="none" w:sz="0" w:space="0" w:color="auto"/>
                    <w:right w:val="none" w:sz="0" w:space="0" w:color="auto"/>
                  </w:divBdr>
                  <w:divsChild>
                    <w:div w:id="1941833377">
                      <w:marLeft w:val="0"/>
                      <w:marRight w:val="0"/>
                      <w:marTop w:val="0"/>
                      <w:marBottom w:val="0"/>
                      <w:divBdr>
                        <w:top w:val="none" w:sz="0" w:space="0" w:color="auto"/>
                        <w:left w:val="none" w:sz="0" w:space="0" w:color="auto"/>
                        <w:bottom w:val="none" w:sz="0" w:space="0" w:color="auto"/>
                        <w:right w:val="none" w:sz="0" w:space="0" w:color="auto"/>
                      </w:divBdr>
                    </w:div>
                  </w:divsChild>
                </w:div>
                <w:div w:id="2112314277">
                  <w:marLeft w:val="0"/>
                  <w:marRight w:val="0"/>
                  <w:marTop w:val="0"/>
                  <w:marBottom w:val="0"/>
                  <w:divBdr>
                    <w:top w:val="none" w:sz="0" w:space="0" w:color="auto"/>
                    <w:left w:val="none" w:sz="0" w:space="0" w:color="auto"/>
                    <w:bottom w:val="none" w:sz="0" w:space="0" w:color="auto"/>
                    <w:right w:val="none" w:sz="0" w:space="0" w:color="auto"/>
                  </w:divBdr>
                  <w:divsChild>
                    <w:div w:id="2065791862">
                      <w:marLeft w:val="0"/>
                      <w:marRight w:val="0"/>
                      <w:marTop w:val="0"/>
                      <w:marBottom w:val="0"/>
                      <w:divBdr>
                        <w:top w:val="none" w:sz="0" w:space="0" w:color="auto"/>
                        <w:left w:val="none" w:sz="0" w:space="0" w:color="auto"/>
                        <w:bottom w:val="none" w:sz="0" w:space="0" w:color="auto"/>
                        <w:right w:val="none" w:sz="0" w:space="0" w:color="auto"/>
                      </w:divBdr>
                    </w:div>
                  </w:divsChild>
                </w:div>
                <w:div w:id="1920485083">
                  <w:marLeft w:val="0"/>
                  <w:marRight w:val="0"/>
                  <w:marTop w:val="0"/>
                  <w:marBottom w:val="0"/>
                  <w:divBdr>
                    <w:top w:val="none" w:sz="0" w:space="0" w:color="auto"/>
                    <w:left w:val="none" w:sz="0" w:space="0" w:color="auto"/>
                    <w:bottom w:val="none" w:sz="0" w:space="0" w:color="auto"/>
                    <w:right w:val="none" w:sz="0" w:space="0" w:color="auto"/>
                  </w:divBdr>
                  <w:divsChild>
                    <w:div w:id="1772967081">
                      <w:marLeft w:val="0"/>
                      <w:marRight w:val="0"/>
                      <w:marTop w:val="0"/>
                      <w:marBottom w:val="0"/>
                      <w:divBdr>
                        <w:top w:val="none" w:sz="0" w:space="0" w:color="auto"/>
                        <w:left w:val="none" w:sz="0" w:space="0" w:color="auto"/>
                        <w:bottom w:val="none" w:sz="0" w:space="0" w:color="auto"/>
                        <w:right w:val="none" w:sz="0" w:space="0" w:color="auto"/>
                      </w:divBdr>
                    </w:div>
                  </w:divsChild>
                </w:div>
                <w:div w:id="144903656">
                  <w:marLeft w:val="0"/>
                  <w:marRight w:val="0"/>
                  <w:marTop w:val="0"/>
                  <w:marBottom w:val="0"/>
                  <w:divBdr>
                    <w:top w:val="none" w:sz="0" w:space="0" w:color="auto"/>
                    <w:left w:val="none" w:sz="0" w:space="0" w:color="auto"/>
                    <w:bottom w:val="none" w:sz="0" w:space="0" w:color="auto"/>
                    <w:right w:val="none" w:sz="0" w:space="0" w:color="auto"/>
                  </w:divBdr>
                  <w:divsChild>
                    <w:div w:id="1744133520">
                      <w:marLeft w:val="0"/>
                      <w:marRight w:val="0"/>
                      <w:marTop w:val="0"/>
                      <w:marBottom w:val="0"/>
                      <w:divBdr>
                        <w:top w:val="none" w:sz="0" w:space="0" w:color="auto"/>
                        <w:left w:val="none" w:sz="0" w:space="0" w:color="auto"/>
                        <w:bottom w:val="none" w:sz="0" w:space="0" w:color="auto"/>
                        <w:right w:val="none" w:sz="0" w:space="0" w:color="auto"/>
                      </w:divBdr>
                    </w:div>
                  </w:divsChild>
                </w:div>
                <w:div w:id="823160419">
                  <w:marLeft w:val="0"/>
                  <w:marRight w:val="0"/>
                  <w:marTop w:val="0"/>
                  <w:marBottom w:val="0"/>
                  <w:divBdr>
                    <w:top w:val="none" w:sz="0" w:space="0" w:color="auto"/>
                    <w:left w:val="none" w:sz="0" w:space="0" w:color="auto"/>
                    <w:bottom w:val="none" w:sz="0" w:space="0" w:color="auto"/>
                    <w:right w:val="none" w:sz="0" w:space="0" w:color="auto"/>
                  </w:divBdr>
                  <w:divsChild>
                    <w:div w:id="107555154">
                      <w:marLeft w:val="0"/>
                      <w:marRight w:val="0"/>
                      <w:marTop w:val="0"/>
                      <w:marBottom w:val="0"/>
                      <w:divBdr>
                        <w:top w:val="none" w:sz="0" w:space="0" w:color="auto"/>
                        <w:left w:val="none" w:sz="0" w:space="0" w:color="auto"/>
                        <w:bottom w:val="none" w:sz="0" w:space="0" w:color="auto"/>
                        <w:right w:val="none" w:sz="0" w:space="0" w:color="auto"/>
                      </w:divBdr>
                    </w:div>
                  </w:divsChild>
                </w:div>
                <w:div w:id="156383706">
                  <w:marLeft w:val="0"/>
                  <w:marRight w:val="0"/>
                  <w:marTop w:val="0"/>
                  <w:marBottom w:val="0"/>
                  <w:divBdr>
                    <w:top w:val="none" w:sz="0" w:space="0" w:color="auto"/>
                    <w:left w:val="none" w:sz="0" w:space="0" w:color="auto"/>
                    <w:bottom w:val="none" w:sz="0" w:space="0" w:color="auto"/>
                    <w:right w:val="none" w:sz="0" w:space="0" w:color="auto"/>
                  </w:divBdr>
                  <w:divsChild>
                    <w:div w:id="1977906228">
                      <w:marLeft w:val="0"/>
                      <w:marRight w:val="0"/>
                      <w:marTop w:val="0"/>
                      <w:marBottom w:val="0"/>
                      <w:divBdr>
                        <w:top w:val="none" w:sz="0" w:space="0" w:color="auto"/>
                        <w:left w:val="none" w:sz="0" w:space="0" w:color="auto"/>
                        <w:bottom w:val="none" w:sz="0" w:space="0" w:color="auto"/>
                        <w:right w:val="none" w:sz="0" w:space="0" w:color="auto"/>
                      </w:divBdr>
                    </w:div>
                  </w:divsChild>
                </w:div>
                <w:div w:id="694696611">
                  <w:marLeft w:val="0"/>
                  <w:marRight w:val="0"/>
                  <w:marTop w:val="0"/>
                  <w:marBottom w:val="0"/>
                  <w:divBdr>
                    <w:top w:val="none" w:sz="0" w:space="0" w:color="auto"/>
                    <w:left w:val="none" w:sz="0" w:space="0" w:color="auto"/>
                    <w:bottom w:val="none" w:sz="0" w:space="0" w:color="auto"/>
                    <w:right w:val="none" w:sz="0" w:space="0" w:color="auto"/>
                  </w:divBdr>
                  <w:divsChild>
                    <w:div w:id="130025083">
                      <w:marLeft w:val="0"/>
                      <w:marRight w:val="0"/>
                      <w:marTop w:val="0"/>
                      <w:marBottom w:val="0"/>
                      <w:divBdr>
                        <w:top w:val="none" w:sz="0" w:space="0" w:color="auto"/>
                        <w:left w:val="none" w:sz="0" w:space="0" w:color="auto"/>
                        <w:bottom w:val="none" w:sz="0" w:space="0" w:color="auto"/>
                        <w:right w:val="none" w:sz="0" w:space="0" w:color="auto"/>
                      </w:divBdr>
                    </w:div>
                  </w:divsChild>
                </w:div>
                <w:div w:id="1760715101">
                  <w:marLeft w:val="0"/>
                  <w:marRight w:val="0"/>
                  <w:marTop w:val="0"/>
                  <w:marBottom w:val="0"/>
                  <w:divBdr>
                    <w:top w:val="none" w:sz="0" w:space="0" w:color="auto"/>
                    <w:left w:val="none" w:sz="0" w:space="0" w:color="auto"/>
                    <w:bottom w:val="none" w:sz="0" w:space="0" w:color="auto"/>
                    <w:right w:val="none" w:sz="0" w:space="0" w:color="auto"/>
                  </w:divBdr>
                  <w:divsChild>
                    <w:div w:id="300888624">
                      <w:marLeft w:val="0"/>
                      <w:marRight w:val="0"/>
                      <w:marTop w:val="0"/>
                      <w:marBottom w:val="0"/>
                      <w:divBdr>
                        <w:top w:val="none" w:sz="0" w:space="0" w:color="auto"/>
                        <w:left w:val="none" w:sz="0" w:space="0" w:color="auto"/>
                        <w:bottom w:val="none" w:sz="0" w:space="0" w:color="auto"/>
                        <w:right w:val="none" w:sz="0" w:space="0" w:color="auto"/>
                      </w:divBdr>
                    </w:div>
                  </w:divsChild>
                </w:div>
                <w:div w:id="1730373906">
                  <w:marLeft w:val="0"/>
                  <w:marRight w:val="0"/>
                  <w:marTop w:val="0"/>
                  <w:marBottom w:val="0"/>
                  <w:divBdr>
                    <w:top w:val="none" w:sz="0" w:space="0" w:color="auto"/>
                    <w:left w:val="none" w:sz="0" w:space="0" w:color="auto"/>
                    <w:bottom w:val="none" w:sz="0" w:space="0" w:color="auto"/>
                    <w:right w:val="none" w:sz="0" w:space="0" w:color="auto"/>
                  </w:divBdr>
                  <w:divsChild>
                    <w:div w:id="1453742252">
                      <w:marLeft w:val="0"/>
                      <w:marRight w:val="0"/>
                      <w:marTop w:val="0"/>
                      <w:marBottom w:val="0"/>
                      <w:divBdr>
                        <w:top w:val="none" w:sz="0" w:space="0" w:color="auto"/>
                        <w:left w:val="none" w:sz="0" w:space="0" w:color="auto"/>
                        <w:bottom w:val="none" w:sz="0" w:space="0" w:color="auto"/>
                        <w:right w:val="none" w:sz="0" w:space="0" w:color="auto"/>
                      </w:divBdr>
                    </w:div>
                  </w:divsChild>
                </w:div>
                <w:div w:id="1148325141">
                  <w:marLeft w:val="0"/>
                  <w:marRight w:val="0"/>
                  <w:marTop w:val="0"/>
                  <w:marBottom w:val="0"/>
                  <w:divBdr>
                    <w:top w:val="none" w:sz="0" w:space="0" w:color="auto"/>
                    <w:left w:val="none" w:sz="0" w:space="0" w:color="auto"/>
                    <w:bottom w:val="none" w:sz="0" w:space="0" w:color="auto"/>
                    <w:right w:val="none" w:sz="0" w:space="0" w:color="auto"/>
                  </w:divBdr>
                  <w:divsChild>
                    <w:div w:id="188305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39791">
      <w:bodyDiv w:val="1"/>
      <w:marLeft w:val="0"/>
      <w:marRight w:val="0"/>
      <w:marTop w:val="0"/>
      <w:marBottom w:val="0"/>
      <w:divBdr>
        <w:top w:val="none" w:sz="0" w:space="0" w:color="auto"/>
        <w:left w:val="none" w:sz="0" w:space="0" w:color="auto"/>
        <w:bottom w:val="none" w:sz="0" w:space="0" w:color="auto"/>
        <w:right w:val="none" w:sz="0" w:space="0" w:color="auto"/>
      </w:divBdr>
    </w:div>
    <w:div w:id="233974142">
      <w:bodyDiv w:val="1"/>
      <w:marLeft w:val="0"/>
      <w:marRight w:val="0"/>
      <w:marTop w:val="0"/>
      <w:marBottom w:val="0"/>
      <w:divBdr>
        <w:top w:val="none" w:sz="0" w:space="0" w:color="auto"/>
        <w:left w:val="none" w:sz="0" w:space="0" w:color="auto"/>
        <w:bottom w:val="none" w:sz="0" w:space="0" w:color="auto"/>
        <w:right w:val="none" w:sz="0" w:space="0" w:color="auto"/>
      </w:divBdr>
    </w:div>
    <w:div w:id="237057330">
      <w:bodyDiv w:val="1"/>
      <w:marLeft w:val="0"/>
      <w:marRight w:val="0"/>
      <w:marTop w:val="0"/>
      <w:marBottom w:val="0"/>
      <w:divBdr>
        <w:top w:val="none" w:sz="0" w:space="0" w:color="auto"/>
        <w:left w:val="none" w:sz="0" w:space="0" w:color="auto"/>
        <w:bottom w:val="none" w:sz="0" w:space="0" w:color="auto"/>
        <w:right w:val="none" w:sz="0" w:space="0" w:color="auto"/>
      </w:divBdr>
    </w:div>
    <w:div w:id="239490190">
      <w:bodyDiv w:val="1"/>
      <w:marLeft w:val="0"/>
      <w:marRight w:val="0"/>
      <w:marTop w:val="0"/>
      <w:marBottom w:val="0"/>
      <w:divBdr>
        <w:top w:val="none" w:sz="0" w:space="0" w:color="auto"/>
        <w:left w:val="none" w:sz="0" w:space="0" w:color="auto"/>
        <w:bottom w:val="none" w:sz="0" w:space="0" w:color="auto"/>
        <w:right w:val="none" w:sz="0" w:space="0" w:color="auto"/>
      </w:divBdr>
    </w:div>
    <w:div w:id="247033878">
      <w:bodyDiv w:val="1"/>
      <w:marLeft w:val="0"/>
      <w:marRight w:val="0"/>
      <w:marTop w:val="0"/>
      <w:marBottom w:val="0"/>
      <w:divBdr>
        <w:top w:val="none" w:sz="0" w:space="0" w:color="auto"/>
        <w:left w:val="none" w:sz="0" w:space="0" w:color="auto"/>
        <w:bottom w:val="none" w:sz="0" w:space="0" w:color="auto"/>
        <w:right w:val="none" w:sz="0" w:space="0" w:color="auto"/>
      </w:divBdr>
    </w:div>
    <w:div w:id="276985267">
      <w:bodyDiv w:val="1"/>
      <w:marLeft w:val="0"/>
      <w:marRight w:val="0"/>
      <w:marTop w:val="0"/>
      <w:marBottom w:val="0"/>
      <w:divBdr>
        <w:top w:val="none" w:sz="0" w:space="0" w:color="auto"/>
        <w:left w:val="none" w:sz="0" w:space="0" w:color="auto"/>
        <w:bottom w:val="none" w:sz="0" w:space="0" w:color="auto"/>
        <w:right w:val="none" w:sz="0" w:space="0" w:color="auto"/>
      </w:divBdr>
    </w:div>
    <w:div w:id="281110271">
      <w:bodyDiv w:val="1"/>
      <w:marLeft w:val="0"/>
      <w:marRight w:val="0"/>
      <w:marTop w:val="0"/>
      <w:marBottom w:val="0"/>
      <w:divBdr>
        <w:top w:val="none" w:sz="0" w:space="0" w:color="auto"/>
        <w:left w:val="none" w:sz="0" w:space="0" w:color="auto"/>
        <w:bottom w:val="none" w:sz="0" w:space="0" w:color="auto"/>
        <w:right w:val="none" w:sz="0" w:space="0" w:color="auto"/>
      </w:divBdr>
      <w:divsChild>
        <w:div w:id="1791515214">
          <w:marLeft w:val="0"/>
          <w:marRight w:val="0"/>
          <w:marTop w:val="0"/>
          <w:marBottom w:val="0"/>
          <w:divBdr>
            <w:top w:val="none" w:sz="0" w:space="0" w:color="auto"/>
            <w:left w:val="none" w:sz="0" w:space="0" w:color="auto"/>
            <w:bottom w:val="none" w:sz="0" w:space="0" w:color="auto"/>
            <w:right w:val="none" w:sz="0" w:space="0" w:color="auto"/>
          </w:divBdr>
          <w:divsChild>
            <w:div w:id="1286036833">
              <w:marLeft w:val="0"/>
              <w:marRight w:val="0"/>
              <w:marTop w:val="0"/>
              <w:marBottom w:val="0"/>
              <w:divBdr>
                <w:top w:val="none" w:sz="0" w:space="0" w:color="auto"/>
                <w:left w:val="none" w:sz="0" w:space="0" w:color="auto"/>
                <w:bottom w:val="none" w:sz="0" w:space="0" w:color="auto"/>
                <w:right w:val="none" w:sz="0" w:space="0" w:color="auto"/>
              </w:divBdr>
            </w:div>
            <w:div w:id="96684321">
              <w:marLeft w:val="0"/>
              <w:marRight w:val="0"/>
              <w:marTop w:val="0"/>
              <w:marBottom w:val="0"/>
              <w:divBdr>
                <w:top w:val="none" w:sz="0" w:space="0" w:color="auto"/>
                <w:left w:val="none" w:sz="0" w:space="0" w:color="auto"/>
                <w:bottom w:val="none" w:sz="0" w:space="0" w:color="auto"/>
                <w:right w:val="none" w:sz="0" w:space="0" w:color="auto"/>
              </w:divBdr>
            </w:div>
            <w:div w:id="5419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2961">
      <w:bodyDiv w:val="1"/>
      <w:marLeft w:val="0"/>
      <w:marRight w:val="0"/>
      <w:marTop w:val="0"/>
      <w:marBottom w:val="0"/>
      <w:divBdr>
        <w:top w:val="none" w:sz="0" w:space="0" w:color="auto"/>
        <w:left w:val="none" w:sz="0" w:space="0" w:color="auto"/>
        <w:bottom w:val="none" w:sz="0" w:space="0" w:color="auto"/>
        <w:right w:val="none" w:sz="0" w:space="0" w:color="auto"/>
      </w:divBdr>
      <w:divsChild>
        <w:div w:id="788428263">
          <w:marLeft w:val="0"/>
          <w:marRight w:val="0"/>
          <w:marTop w:val="0"/>
          <w:marBottom w:val="0"/>
          <w:divBdr>
            <w:top w:val="none" w:sz="0" w:space="0" w:color="auto"/>
            <w:left w:val="none" w:sz="0" w:space="0" w:color="auto"/>
            <w:bottom w:val="none" w:sz="0" w:space="0" w:color="auto"/>
            <w:right w:val="none" w:sz="0" w:space="0" w:color="auto"/>
          </w:divBdr>
          <w:divsChild>
            <w:div w:id="2025353909">
              <w:marLeft w:val="0"/>
              <w:marRight w:val="0"/>
              <w:marTop w:val="0"/>
              <w:marBottom w:val="0"/>
              <w:divBdr>
                <w:top w:val="none" w:sz="0" w:space="0" w:color="auto"/>
                <w:left w:val="none" w:sz="0" w:space="0" w:color="auto"/>
                <w:bottom w:val="none" w:sz="0" w:space="0" w:color="auto"/>
                <w:right w:val="none" w:sz="0" w:space="0" w:color="auto"/>
              </w:divBdr>
            </w:div>
          </w:divsChild>
        </w:div>
        <w:div w:id="758528391">
          <w:marLeft w:val="0"/>
          <w:marRight w:val="0"/>
          <w:marTop w:val="0"/>
          <w:marBottom w:val="0"/>
          <w:divBdr>
            <w:top w:val="none" w:sz="0" w:space="0" w:color="auto"/>
            <w:left w:val="none" w:sz="0" w:space="0" w:color="auto"/>
            <w:bottom w:val="none" w:sz="0" w:space="0" w:color="auto"/>
            <w:right w:val="none" w:sz="0" w:space="0" w:color="auto"/>
          </w:divBdr>
          <w:divsChild>
            <w:div w:id="14819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7983">
      <w:bodyDiv w:val="1"/>
      <w:marLeft w:val="0"/>
      <w:marRight w:val="0"/>
      <w:marTop w:val="0"/>
      <w:marBottom w:val="0"/>
      <w:divBdr>
        <w:top w:val="none" w:sz="0" w:space="0" w:color="auto"/>
        <w:left w:val="none" w:sz="0" w:space="0" w:color="auto"/>
        <w:bottom w:val="none" w:sz="0" w:space="0" w:color="auto"/>
        <w:right w:val="none" w:sz="0" w:space="0" w:color="auto"/>
      </w:divBdr>
    </w:div>
    <w:div w:id="336157718">
      <w:bodyDiv w:val="1"/>
      <w:marLeft w:val="0"/>
      <w:marRight w:val="0"/>
      <w:marTop w:val="0"/>
      <w:marBottom w:val="0"/>
      <w:divBdr>
        <w:top w:val="none" w:sz="0" w:space="0" w:color="auto"/>
        <w:left w:val="none" w:sz="0" w:space="0" w:color="auto"/>
        <w:bottom w:val="none" w:sz="0" w:space="0" w:color="auto"/>
        <w:right w:val="none" w:sz="0" w:space="0" w:color="auto"/>
      </w:divBdr>
    </w:div>
    <w:div w:id="371881637">
      <w:bodyDiv w:val="1"/>
      <w:marLeft w:val="0"/>
      <w:marRight w:val="0"/>
      <w:marTop w:val="0"/>
      <w:marBottom w:val="0"/>
      <w:divBdr>
        <w:top w:val="none" w:sz="0" w:space="0" w:color="auto"/>
        <w:left w:val="none" w:sz="0" w:space="0" w:color="auto"/>
        <w:bottom w:val="none" w:sz="0" w:space="0" w:color="auto"/>
        <w:right w:val="none" w:sz="0" w:space="0" w:color="auto"/>
      </w:divBdr>
    </w:div>
    <w:div w:id="377782120">
      <w:bodyDiv w:val="1"/>
      <w:marLeft w:val="0"/>
      <w:marRight w:val="0"/>
      <w:marTop w:val="0"/>
      <w:marBottom w:val="0"/>
      <w:divBdr>
        <w:top w:val="none" w:sz="0" w:space="0" w:color="auto"/>
        <w:left w:val="none" w:sz="0" w:space="0" w:color="auto"/>
        <w:bottom w:val="none" w:sz="0" w:space="0" w:color="auto"/>
        <w:right w:val="none" w:sz="0" w:space="0" w:color="auto"/>
      </w:divBdr>
    </w:div>
    <w:div w:id="398941537">
      <w:bodyDiv w:val="1"/>
      <w:marLeft w:val="0"/>
      <w:marRight w:val="0"/>
      <w:marTop w:val="0"/>
      <w:marBottom w:val="0"/>
      <w:divBdr>
        <w:top w:val="none" w:sz="0" w:space="0" w:color="auto"/>
        <w:left w:val="none" w:sz="0" w:space="0" w:color="auto"/>
        <w:bottom w:val="none" w:sz="0" w:space="0" w:color="auto"/>
        <w:right w:val="none" w:sz="0" w:space="0" w:color="auto"/>
      </w:divBdr>
    </w:div>
    <w:div w:id="434129479">
      <w:bodyDiv w:val="1"/>
      <w:marLeft w:val="0"/>
      <w:marRight w:val="0"/>
      <w:marTop w:val="0"/>
      <w:marBottom w:val="0"/>
      <w:divBdr>
        <w:top w:val="none" w:sz="0" w:space="0" w:color="auto"/>
        <w:left w:val="none" w:sz="0" w:space="0" w:color="auto"/>
        <w:bottom w:val="none" w:sz="0" w:space="0" w:color="auto"/>
        <w:right w:val="none" w:sz="0" w:space="0" w:color="auto"/>
      </w:divBdr>
      <w:divsChild>
        <w:div w:id="928540383">
          <w:marLeft w:val="0"/>
          <w:marRight w:val="0"/>
          <w:marTop w:val="0"/>
          <w:marBottom w:val="0"/>
          <w:divBdr>
            <w:top w:val="none" w:sz="0" w:space="0" w:color="auto"/>
            <w:left w:val="none" w:sz="0" w:space="0" w:color="auto"/>
            <w:bottom w:val="none" w:sz="0" w:space="0" w:color="auto"/>
            <w:right w:val="none" w:sz="0" w:space="0" w:color="auto"/>
          </w:divBdr>
          <w:divsChild>
            <w:div w:id="492985920">
              <w:marLeft w:val="0"/>
              <w:marRight w:val="0"/>
              <w:marTop w:val="0"/>
              <w:marBottom w:val="0"/>
              <w:divBdr>
                <w:top w:val="none" w:sz="0" w:space="0" w:color="auto"/>
                <w:left w:val="none" w:sz="0" w:space="0" w:color="auto"/>
                <w:bottom w:val="none" w:sz="0" w:space="0" w:color="auto"/>
                <w:right w:val="none" w:sz="0" w:space="0" w:color="auto"/>
              </w:divBdr>
            </w:div>
            <w:div w:id="1411273891">
              <w:marLeft w:val="0"/>
              <w:marRight w:val="0"/>
              <w:marTop w:val="0"/>
              <w:marBottom w:val="0"/>
              <w:divBdr>
                <w:top w:val="none" w:sz="0" w:space="0" w:color="auto"/>
                <w:left w:val="none" w:sz="0" w:space="0" w:color="auto"/>
                <w:bottom w:val="none" w:sz="0" w:space="0" w:color="auto"/>
                <w:right w:val="none" w:sz="0" w:space="0" w:color="auto"/>
              </w:divBdr>
            </w:div>
            <w:div w:id="5715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7238">
      <w:bodyDiv w:val="1"/>
      <w:marLeft w:val="0"/>
      <w:marRight w:val="0"/>
      <w:marTop w:val="0"/>
      <w:marBottom w:val="0"/>
      <w:divBdr>
        <w:top w:val="none" w:sz="0" w:space="0" w:color="auto"/>
        <w:left w:val="none" w:sz="0" w:space="0" w:color="auto"/>
        <w:bottom w:val="none" w:sz="0" w:space="0" w:color="auto"/>
        <w:right w:val="none" w:sz="0" w:space="0" w:color="auto"/>
      </w:divBdr>
    </w:div>
    <w:div w:id="503741276">
      <w:bodyDiv w:val="1"/>
      <w:marLeft w:val="0"/>
      <w:marRight w:val="0"/>
      <w:marTop w:val="0"/>
      <w:marBottom w:val="0"/>
      <w:divBdr>
        <w:top w:val="none" w:sz="0" w:space="0" w:color="auto"/>
        <w:left w:val="none" w:sz="0" w:space="0" w:color="auto"/>
        <w:bottom w:val="none" w:sz="0" w:space="0" w:color="auto"/>
        <w:right w:val="none" w:sz="0" w:space="0" w:color="auto"/>
      </w:divBdr>
      <w:divsChild>
        <w:div w:id="700470892">
          <w:marLeft w:val="0"/>
          <w:marRight w:val="0"/>
          <w:marTop w:val="0"/>
          <w:marBottom w:val="0"/>
          <w:divBdr>
            <w:top w:val="none" w:sz="0" w:space="0" w:color="auto"/>
            <w:left w:val="none" w:sz="0" w:space="0" w:color="auto"/>
            <w:bottom w:val="none" w:sz="0" w:space="0" w:color="auto"/>
            <w:right w:val="none" w:sz="0" w:space="0" w:color="auto"/>
          </w:divBdr>
          <w:divsChild>
            <w:div w:id="1715764202">
              <w:marLeft w:val="0"/>
              <w:marRight w:val="0"/>
              <w:marTop w:val="0"/>
              <w:marBottom w:val="0"/>
              <w:divBdr>
                <w:top w:val="none" w:sz="0" w:space="0" w:color="auto"/>
                <w:left w:val="none" w:sz="0" w:space="0" w:color="auto"/>
                <w:bottom w:val="none" w:sz="0" w:space="0" w:color="auto"/>
                <w:right w:val="none" w:sz="0" w:space="0" w:color="auto"/>
              </w:divBdr>
            </w:div>
            <w:div w:id="1829009339">
              <w:marLeft w:val="0"/>
              <w:marRight w:val="0"/>
              <w:marTop w:val="0"/>
              <w:marBottom w:val="0"/>
              <w:divBdr>
                <w:top w:val="none" w:sz="0" w:space="0" w:color="auto"/>
                <w:left w:val="none" w:sz="0" w:space="0" w:color="auto"/>
                <w:bottom w:val="none" w:sz="0" w:space="0" w:color="auto"/>
                <w:right w:val="none" w:sz="0" w:space="0" w:color="auto"/>
              </w:divBdr>
            </w:div>
            <w:div w:id="1905409568">
              <w:marLeft w:val="0"/>
              <w:marRight w:val="0"/>
              <w:marTop w:val="0"/>
              <w:marBottom w:val="0"/>
              <w:divBdr>
                <w:top w:val="none" w:sz="0" w:space="0" w:color="auto"/>
                <w:left w:val="none" w:sz="0" w:space="0" w:color="auto"/>
                <w:bottom w:val="none" w:sz="0" w:space="0" w:color="auto"/>
                <w:right w:val="none" w:sz="0" w:space="0" w:color="auto"/>
              </w:divBdr>
            </w:div>
            <w:div w:id="1583177130">
              <w:marLeft w:val="0"/>
              <w:marRight w:val="0"/>
              <w:marTop w:val="0"/>
              <w:marBottom w:val="0"/>
              <w:divBdr>
                <w:top w:val="none" w:sz="0" w:space="0" w:color="auto"/>
                <w:left w:val="none" w:sz="0" w:space="0" w:color="auto"/>
                <w:bottom w:val="none" w:sz="0" w:space="0" w:color="auto"/>
                <w:right w:val="none" w:sz="0" w:space="0" w:color="auto"/>
              </w:divBdr>
            </w:div>
            <w:div w:id="1504856282">
              <w:marLeft w:val="0"/>
              <w:marRight w:val="0"/>
              <w:marTop w:val="0"/>
              <w:marBottom w:val="0"/>
              <w:divBdr>
                <w:top w:val="none" w:sz="0" w:space="0" w:color="auto"/>
                <w:left w:val="none" w:sz="0" w:space="0" w:color="auto"/>
                <w:bottom w:val="none" w:sz="0" w:space="0" w:color="auto"/>
                <w:right w:val="none" w:sz="0" w:space="0" w:color="auto"/>
              </w:divBdr>
            </w:div>
            <w:div w:id="1914075414">
              <w:marLeft w:val="0"/>
              <w:marRight w:val="0"/>
              <w:marTop w:val="0"/>
              <w:marBottom w:val="0"/>
              <w:divBdr>
                <w:top w:val="none" w:sz="0" w:space="0" w:color="auto"/>
                <w:left w:val="none" w:sz="0" w:space="0" w:color="auto"/>
                <w:bottom w:val="none" w:sz="0" w:space="0" w:color="auto"/>
                <w:right w:val="none" w:sz="0" w:space="0" w:color="auto"/>
              </w:divBdr>
            </w:div>
            <w:div w:id="2128424711">
              <w:marLeft w:val="0"/>
              <w:marRight w:val="0"/>
              <w:marTop w:val="0"/>
              <w:marBottom w:val="0"/>
              <w:divBdr>
                <w:top w:val="none" w:sz="0" w:space="0" w:color="auto"/>
                <w:left w:val="none" w:sz="0" w:space="0" w:color="auto"/>
                <w:bottom w:val="none" w:sz="0" w:space="0" w:color="auto"/>
                <w:right w:val="none" w:sz="0" w:space="0" w:color="auto"/>
              </w:divBdr>
            </w:div>
            <w:div w:id="626010982">
              <w:marLeft w:val="0"/>
              <w:marRight w:val="0"/>
              <w:marTop w:val="0"/>
              <w:marBottom w:val="0"/>
              <w:divBdr>
                <w:top w:val="none" w:sz="0" w:space="0" w:color="auto"/>
                <w:left w:val="none" w:sz="0" w:space="0" w:color="auto"/>
                <w:bottom w:val="none" w:sz="0" w:space="0" w:color="auto"/>
                <w:right w:val="none" w:sz="0" w:space="0" w:color="auto"/>
              </w:divBdr>
            </w:div>
            <w:div w:id="2066247748">
              <w:marLeft w:val="0"/>
              <w:marRight w:val="0"/>
              <w:marTop w:val="0"/>
              <w:marBottom w:val="0"/>
              <w:divBdr>
                <w:top w:val="none" w:sz="0" w:space="0" w:color="auto"/>
                <w:left w:val="none" w:sz="0" w:space="0" w:color="auto"/>
                <w:bottom w:val="none" w:sz="0" w:space="0" w:color="auto"/>
                <w:right w:val="none" w:sz="0" w:space="0" w:color="auto"/>
              </w:divBdr>
            </w:div>
            <w:div w:id="236324776">
              <w:marLeft w:val="0"/>
              <w:marRight w:val="0"/>
              <w:marTop w:val="0"/>
              <w:marBottom w:val="0"/>
              <w:divBdr>
                <w:top w:val="none" w:sz="0" w:space="0" w:color="auto"/>
                <w:left w:val="none" w:sz="0" w:space="0" w:color="auto"/>
                <w:bottom w:val="none" w:sz="0" w:space="0" w:color="auto"/>
                <w:right w:val="none" w:sz="0" w:space="0" w:color="auto"/>
              </w:divBdr>
            </w:div>
            <w:div w:id="1419331266">
              <w:marLeft w:val="0"/>
              <w:marRight w:val="0"/>
              <w:marTop w:val="0"/>
              <w:marBottom w:val="0"/>
              <w:divBdr>
                <w:top w:val="none" w:sz="0" w:space="0" w:color="auto"/>
                <w:left w:val="none" w:sz="0" w:space="0" w:color="auto"/>
                <w:bottom w:val="none" w:sz="0" w:space="0" w:color="auto"/>
                <w:right w:val="none" w:sz="0" w:space="0" w:color="auto"/>
              </w:divBdr>
            </w:div>
            <w:div w:id="742727669">
              <w:marLeft w:val="0"/>
              <w:marRight w:val="0"/>
              <w:marTop w:val="0"/>
              <w:marBottom w:val="0"/>
              <w:divBdr>
                <w:top w:val="none" w:sz="0" w:space="0" w:color="auto"/>
                <w:left w:val="none" w:sz="0" w:space="0" w:color="auto"/>
                <w:bottom w:val="none" w:sz="0" w:space="0" w:color="auto"/>
                <w:right w:val="none" w:sz="0" w:space="0" w:color="auto"/>
              </w:divBdr>
            </w:div>
            <w:div w:id="114907274">
              <w:marLeft w:val="0"/>
              <w:marRight w:val="0"/>
              <w:marTop w:val="0"/>
              <w:marBottom w:val="0"/>
              <w:divBdr>
                <w:top w:val="none" w:sz="0" w:space="0" w:color="auto"/>
                <w:left w:val="none" w:sz="0" w:space="0" w:color="auto"/>
                <w:bottom w:val="none" w:sz="0" w:space="0" w:color="auto"/>
                <w:right w:val="none" w:sz="0" w:space="0" w:color="auto"/>
              </w:divBdr>
            </w:div>
            <w:div w:id="1224415655">
              <w:marLeft w:val="0"/>
              <w:marRight w:val="0"/>
              <w:marTop w:val="0"/>
              <w:marBottom w:val="0"/>
              <w:divBdr>
                <w:top w:val="none" w:sz="0" w:space="0" w:color="auto"/>
                <w:left w:val="none" w:sz="0" w:space="0" w:color="auto"/>
                <w:bottom w:val="none" w:sz="0" w:space="0" w:color="auto"/>
                <w:right w:val="none" w:sz="0" w:space="0" w:color="auto"/>
              </w:divBdr>
            </w:div>
            <w:div w:id="479080596">
              <w:marLeft w:val="0"/>
              <w:marRight w:val="0"/>
              <w:marTop w:val="0"/>
              <w:marBottom w:val="0"/>
              <w:divBdr>
                <w:top w:val="none" w:sz="0" w:space="0" w:color="auto"/>
                <w:left w:val="none" w:sz="0" w:space="0" w:color="auto"/>
                <w:bottom w:val="none" w:sz="0" w:space="0" w:color="auto"/>
                <w:right w:val="none" w:sz="0" w:space="0" w:color="auto"/>
              </w:divBdr>
            </w:div>
            <w:div w:id="906496823">
              <w:marLeft w:val="0"/>
              <w:marRight w:val="0"/>
              <w:marTop w:val="0"/>
              <w:marBottom w:val="0"/>
              <w:divBdr>
                <w:top w:val="none" w:sz="0" w:space="0" w:color="auto"/>
                <w:left w:val="none" w:sz="0" w:space="0" w:color="auto"/>
                <w:bottom w:val="none" w:sz="0" w:space="0" w:color="auto"/>
                <w:right w:val="none" w:sz="0" w:space="0" w:color="auto"/>
              </w:divBdr>
            </w:div>
            <w:div w:id="1294285283">
              <w:marLeft w:val="0"/>
              <w:marRight w:val="0"/>
              <w:marTop w:val="0"/>
              <w:marBottom w:val="0"/>
              <w:divBdr>
                <w:top w:val="none" w:sz="0" w:space="0" w:color="auto"/>
                <w:left w:val="none" w:sz="0" w:space="0" w:color="auto"/>
                <w:bottom w:val="none" w:sz="0" w:space="0" w:color="auto"/>
                <w:right w:val="none" w:sz="0" w:space="0" w:color="auto"/>
              </w:divBdr>
            </w:div>
            <w:div w:id="1674838571">
              <w:marLeft w:val="0"/>
              <w:marRight w:val="0"/>
              <w:marTop w:val="0"/>
              <w:marBottom w:val="0"/>
              <w:divBdr>
                <w:top w:val="none" w:sz="0" w:space="0" w:color="auto"/>
                <w:left w:val="none" w:sz="0" w:space="0" w:color="auto"/>
                <w:bottom w:val="none" w:sz="0" w:space="0" w:color="auto"/>
                <w:right w:val="none" w:sz="0" w:space="0" w:color="auto"/>
              </w:divBdr>
            </w:div>
            <w:div w:id="636764475">
              <w:marLeft w:val="0"/>
              <w:marRight w:val="0"/>
              <w:marTop w:val="0"/>
              <w:marBottom w:val="0"/>
              <w:divBdr>
                <w:top w:val="none" w:sz="0" w:space="0" w:color="auto"/>
                <w:left w:val="none" w:sz="0" w:space="0" w:color="auto"/>
                <w:bottom w:val="none" w:sz="0" w:space="0" w:color="auto"/>
                <w:right w:val="none" w:sz="0" w:space="0" w:color="auto"/>
              </w:divBdr>
            </w:div>
            <w:div w:id="279536253">
              <w:marLeft w:val="0"/>
              <w:marRight w:val="0"/>
              <w:marTop w:val="0"/>
              <w:marBottom w:val="0"/>
              <w:divBdr>
                <w:top w:val="none" w:sz="0" w:space="0" w:color="auto"/>
                <w:left w:val="none" w:sz="0" w:space="0" w:color="auto"/>
                <w:bottom w:val="none" w:sz="0" w:space="0" w:color="auto"/>
                <w:right w:val="none" w:sz="0" w:space="0" w:color="auto"/>
              </w:divBdr>
            </w:div>
            <w:div w:id="1865316999">
              <w:marLeft w:val="0"/>
              <w:marRight w:val="0"/>
              <w:marTop w:val="0"/>
              <w:marBottom w:val="0"/>
              <w:divBdr>
                <w:top w:val="none" w:sz="0" w:space="0" w:color="auto"/>
                <w:left w:val="none" w:sz="0" w:space="0" w:color="auto"/>
                <w:bottom w:val="none" w:sz="0" w:space="0" w:color="auto"/>
                <w:right w:val="none" w:sz="0" w:space="0" w:color="auto"/>
              </w:divBdr>
            </w:div>
            <w:div w:id="801533323">
              <w:marLeft w:val="0"/>
              <w:marRight w:val="0"/>
              <w:marTop w:val="0"/>
              <w:marBottom w:val="0"/>
              <w:divBdr>
                <w:top w:val="none" w:sz="0" w:space="0" w:color="auto"/>
                <w:left w:val="none" w:sz="0" w:space="0" w:color="auto"/>
                <w:bottom w:val="none" w:sz="0" w:space="0" w:color="auto"/>
                <w:right w:val="none" w:sz="0" w:space="0" w:color="auto"/>
              </w:divBdr>
            </w:div>
            <w:div w:id="417676027">
              <w:marLeft w:val="0"/>
              <w:marRight w:val="0"/>
              <w:marTop w:val="0"/>
              <w:marBottom w:val="0"/>
              <w:divBdr>
                <w:top w:val="none" w:sz="0" w:space="0" w:color="auto"/>
                <w:left w:val="none" w:sz="0" w:space="0" w:color="auto"/>
                <w:bottom w:val="none" w:sz="0" w:space="0" w:color="auto"/>
                <w:right w:val="none" w:sz="0" w:space="0" w:color="auto"/>
              </w:divBdr>
            </w:div>
            <w:div w:id="1518958038">
              <w:marLeft w:val="0"/>
              <w:marRight w:val="0"/>
              <w:marTop w:val="0"/>
              <w:marBottom w:val="0"/>
              <w:divBdr>
                <w:top w:val="none" w:sz="0" w:space="0" w:color="auto"/>
                <w:left w:val="none" w:sz="0" w:space="0" w:color="auto"/>
                <w:bottom w:val="none" w:sz="0" w:space="0" w:color="auto"/>
                <w:right w:val="none" w:sz="0" w:space="0" w:color="auto"/>
              </w:divBdr>
            </w:div>
            <w:div w:id="880244923">
              <w:marLeft w:val="0"/>
              <w:marRight w:val="0"/>
              <w:marTop w:val="0"/>
              <w:marBottom w:val="0"/>
              <w:divBdr>
                <w:top w:val="none" w:sz="0" w:space="0" w:color="auto"/>
                <w:left w:val="none" w:sz="0" w:space="0" w:color="auto"/>
                <w:bottom w:val="none" w:sz="0" w:space="0" w:color="auto"/>
                <w:right w:val="none" w:sz="0" w:space="0" w:color="auto"/>
              </w:divBdr>
            </w:div>
            <w:div w:id="1179930501">
              <w:marLeft w:val="0"/>
              <w:marRight w:val="0"/>
              <w:marTop w:val="0"/>
              <w:marBottom w:val="0"/>
              <w:divBdr>
                <w:top w:val="none" w:sz="0" w:space="0" w:color="auto"/>
                <w:left w:val="none" w:sz="0" w:space="0" w:color="auto"/>
                <w:bottom w:val="none" w:sz="0" w:space="0" w:color="auto"/>
                <w:right w:val="none" w:sz="0" w:space="0" w:color="auto"/>
              </w:divBdr>
            </w:div>
            <w:div w:id="1386641129">
              <w:marLeft w:val="0"/>
              <w:marRight w:val="0"/>
              <w:marTop w:val="0"/>
              <w:marBottom w:val="0"/>
              <w:divBdr>
                <w:top w:val="none" w:sz="0" w:space="0" w:color="auto"/>
                <w:left w:val="none" w:sz="0" w:space="0" w:color="auto"/>
                <w:bottom w:val="none" w:sz="0" w:space="0" w:color="auto"/>
                <w:right w:val="none" w:sz="0" w:space="0" w:color="auto"/>
              </w:divBdr>
            </w:div>
            <w:div w:id="1628200487">
              <w:marLeft w:val="0"/>
              <w:marRight w:val="0"/>
              <w:marTop w:val="0"/>
              <w:marBottom w:val="0"/>
              <w:divBdr>
                <w:top w:val="none" w:sz="0" w:space="0" w:color="auto"/>
                <w:left w:val="none" w:sz="0" w:space="0" w:color="auto"/>
                <w:bottom w:val="none" w:sz="0" w:space="0" w:color="auto"/>
                <w:right w:val="none" w:sz="0" w:space="0" w:color="auto"/>
              </w:divBdr>
            </w:div>
            <w:div w:id="8187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2579">
      <w:bodyDiv w:val="1"/>
      <w:marLeft w:val="0"/>
      <w:marRight w:val="0"/>
      <w:marTop w:val="0"/>
      <w:marBottom w:val="0"/>
      <w:divBdr>
        <w:top w:val="none" w:sz="0" w:space="0" w:color="auto"/>
        <w:left w:val="none" w:sz="0" w:space="0" w:color="auto"/>
        <w:bottom w:val="none" w:sz="0" w:space="0" w:color="auto"/>
        <w:right w:val="none" w:sz="0" w:space="0" w:color="auto"/>
      </w:divBdr>
    </w:div>
    <w:div w:id="625309763">
      <w:bodyDiv w:val="1"/>
      <w:marLeft w:val="0"/>
      <w:marRight w:val="0"/>
      <w:marTop w:val="0"/>
      <w:marBottom w:val="0"/>
      <w:divBdr>
        <w:top w:val="none" w:sz="0" w:space="0" w:color="auto"/>
        <w:left w:val="none" w:sz="0" w:space="0" w:color="auto"/>
        <w:bottom w:val="none" w:sz="0" w:space="0" w:color="auto"/>
        <w:right w:val="none" w:sz="0" w:space="0" w:color="auto"/>
      </w:divBdr>
    </w:div>
    <w:div w:id="626743332">
      <w:bodyDiv w:val="1"/>
      <w:marLeft w:val="0"/>
      <w:marRight w:val="0"/>
      <w:marTop w:val="0"/>
      <w:marBottom w:val="0"/>
      <w:divBdr>
        <w:top w:val="none" w:sz="0" w:space="0" w:color="auto"/>
        <w:left w:val="none" w:sz="0" w:space="0" w:color="auto"/>
        <w:bottom w:val="none" w:sz="0" w:space="0" w:color="auto"/>
        <w:right w:val="none" w:sz="0" w:space="0" w:color="auto"/>
      </w:divBdr>
    </w:div>
    <w:div w:id="641277572">
      <w:bodyDiv w:val="1"/>
      <w:marLeft w:val="0"/>
      <w:marRight w:val="0"/>
      <w:marTop w:val="0"/>
      <w:marBottom w:val="0"/>
      <w:divBdr>
        <w:top w:val="none" w:sz="0" w:space="0" w:color="auto"/>
        <w:left w:val="none" w:sz="0" w:space="0" w:color="auto"/>
        <w:bottom w:val="none" w:sz="0" w:space="0" w:color="auto"/>
        <w:right w:val="none" w:sz="0" w:space="0" w:color="auto"/>
      </w:divBdr>
    </w:div>
    <w:div w:id="672995933">
      <w:bodyDiv w:val="1"/>
      <w:marLeft w:val="0"/>
      <w:marRight w:val="0"/>
      <w:marTop w:val="0"/>
      <w:marBottom w:val="0"/>
      <w:divBdr>
        <w:top w:val="none" w:sz="0" w:space="0" w:color="auto"/>
        <w:left w:val="none" w:sz="0" w:space="0" w:color="auto"/>
        <w:bottom w:val="none" w:sz="0" w:space="0" w:color="auto"/>
        <w:right w:val="none" w:sz="0" w:space="0" w:color="auto"/>
      </w:divBdr>
    </w:div>
    <w:div w:id="696391524">
      <w:bodyDiv w:val="1"/>
      <w:marLeft w:val="0"/>
      <w:marRight w:val="0"/>
      <w:marTop w:val="0"/>
      <w:marBottom w:val="0"/>
      <w:divBdr>
        <w:top w:val="none" w:sz="0" w:space="0" w:color="auto"/>
        <w:left w:val="none" w:sz="0" w:space="0" w:color="auto"/>
        <w:bottom w:val="none" w:sz="0" w:space="0" w:color="auto"/>
        <w:right w:val="none" w:sz="0" w:space="0" w:color="auto"/>
      </w:divBdr>
      <w:divsChild>
        <w:div w:id="265696960">
          <w:marLeft w:val="0"/>
          <w:marRight w:val="0"/>
          <w:marTop w:val="0"/>
          <w:marBottom w:val="0"/>
          <w:divBdr>
            <w:top w:val="none" w:sz="0" w:space="0" w:color="auto"/>
            <w:left w:val="none" w:sz="0" w:space="0" w:color="auto"/>
            <w:bottom w:val="none" w:sz="0" w:space="0" w:color="auto"/>
            <w:right w:val="none" w:sz="0" w:space="0" w:color="auto"/>
          </w:divBdr>
          <w:divsChild>
            <w:div w:id="1521554187">
              <w:marLeft w:val="0"/>
              <w:marRight w:val="0"/>
              <w:marTop w:val="0"/>
              <w:marBottom w:val="0"/>
              <w:divBdr>
                <w:top w:val="none" w:sz="0" w:space="0" w:color="auto"/>
                <w:left w:val="none" w:sz="0" w:space="0" w:color="auto"/>
                <w:bottom w:val="none" w:sz="0" w:space="0" w:color="auto"/>
                <w:right w:val="none" w:sz="0" w:space="0" w:color="auto"/>
              </w:divBdr>
            </w:div>
          </w:divsChild>
        </w:div>
        <w:div w:id="699480266">
          <w:marLeft w:val="0"/>
          <w:marRight w:val="0"/>
          <w:marTop w:val="0"/>
          <w:marBottom w:val="0"/>
          <w:divBdr>
            <w:top w:val="none" w:sz="0" w:space="0" w:color="auto"/>
            <w:left w:val="none" w:sz="0" w:space="0" w:color="auto"/>
            <w:bottom w:val="none" w:sz="0" w:space="0" w:color="auto"/>
            <w:right w:val="none" w:sz="0" w:space="0" w:color="auto"/>
          </w:divBdr>
          <w:divsChild>
            <w:div w:id="918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10285">
      <w:bodyDiv w:val="1"/>
      <w:marLeft w:val="0"/>
      <w:marRight w:val="0"/>
      <w:marTop w:val="0"/>
      <w:marBottom w:val="0"/>
      <w:divBdr>
        <w:top w:val="none" w:sz="0" w:space="0" w:color="auto"/>
        <w:left w:val="none" w:sz="0" w:space="0" w:color="auto"/>
        <w:bottom w:val="none" w:sz="0" w:space="0" w:color="auto"/>
        <w:right w:val="none" w:sz="0" w:space="0" w:color="auto"/>
      </w:divBdr>
    </w:div>
    <w:div w:id="733352191">
      <w:bodyDiv w:val="1"/>
      <w:marLeft w:val="0"/>
      <w:marRight w:val="0"/>
      <w:marTop w:val="0"/>
      <w:marBottom w:val="0"/>
      <w:divBdr>
        <w:top w:val="none" w:sz="0" w:space="0" w:color="auto"/>
        <w:left w:val="none" w:sz="0" w:space="0" w:color="auto"/>
        <w:bottom w:val="none" w:sz="0" w:space="0" w:color="auto"/>
        <w:right w:val="none" w:sz="0" w:space="0" w:color="auto"/>
      </w:divBdr>
      <w:divsChild>
        <w:div w:id="1028218501">
          <w:marLeft w:val="0"/>
          <w:marRight w:val="0"/>
          <w:marTop w:val="0"/>
          <w:marBottom w:val="0"/>
          <w:divBdr>
            <w:top w:val="none" w:sz="0" w:space="0" w:color="auto"/>
            <w:left w:val="none" w:sz="0" w:space="0" w:color="auto"/>
            <w:bottom w:val="none" w:sz="0" w:space="0" w:color="auto"/>
            <w:right w:val="none" w:sz="0" w:space="0" w:color="auto"/>
          </w:divBdr>
          <w:divsChild>
            <w:div w:id="20206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4610">
      <w:bodyDiv w:val="1"/>
      <w:marLeft w:val="0"/>
      <w:marRight w:val="0"/>
      <w:marTop w:val="0"/>
      <w:marBottom w:val="0"/>
      <w:divBdr>
        <w:top w:val="none" w:sz="0" w:space="0" w:color="auto"/>
        <w:left w:val="none" w:sz="0" w:space="0" w:color="auto"/>
        <w:bottom w:val="none" w:sz="0" w:space="0" w:color="auto"/>
        <w:right w:val="none" w:sz="0" w:space="0" w:color="auto"/>
      </w:divBdr>
      <w:divsChild>
        <w:div w:id="1821189324">
          <w:marLeft w:val="0"/>
          <w:marRight w:val="0"/>
          <w:marTop w:val="0"/>
          <w:marBottom w:val="0"/>
          <w:divBdr>
            <w:top w:val="none" w:sz="0" w:space="0" w:color="auto"/>
            <w:left w:val="none" w:sz="0" w:space="0" w:color="auto"/>
            <w:bottom w:val="none" w:sz="0" w:space="0" w:color="auto"/>
            <w:right w:val="none" w:sz="0" w:space="0" w:color="auto"/>
          </w:divBdr>
          <w:divsChild>
            <w:div w:id="9475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8100">
      <w:bodyDiv w:val="1"/>
      <w:marLeft w:val="0"/>
      <w:marRight w:val="0"/>
      <w:marTop w:val="0"/>
      <w:marBottom w:val="0"/>
      <w:divBdr>
        <w:top w:val="none" w:sz="0" w:space="0" w:color="auto"/>
        <w:left w:val="none" w:sz="0" w:space="0" w:color="auto"/>
        <w:bottom w:val="none" w:sz="0" w:space="0" w:color="auto"/>
        <w:right w:val="none" w:sz="0" w:space="0" w:color="auto"/>
      </w:divBdr>
    </w:div>
    <w:div w:id="850338325">
      <w:bodyDiv w:val="1"/>
      <w:marLeft w:val="0"/>
      <w:marRight w:val="0"/>
      <w:marTop w:val="0"/>
      <w:marBottom w:val="0"/>
      <w:divBdr>
        <w:top w:val="none" w:sz="0" w:space="0" w:color="auto"/>
        <w:left w:val="none" w:sz="0" w:space="0" w:color="auto"/>
        <w:bottom w:val="none" w:sz="0" w:space="0" w:color="auto"/>
        <w:right w:val="none" w:sz="0" w:space="0" w:color="auto"/>
      </w:divBdr>
    </w:div>
    <w:div w:id="874974148">
      <w:bodyDiv w:val="1"/>
      <w:marLeft w:val="0"/>
      <w:marRight w:val="0"/>
      <w:marTop w:val="0"/>
      <w:marBottom w:val="0"/>
      <w:divBdr>
        <w:top w:val="none" w:sz="0" w:space="0" w:color="auto"/>
        <w:left w:val="none" w:sz="0" w:space="0" w:color="auto"/>
        <w:bottom w:val="none" w:sz="0" w:space="0" w:color="auto"/>
        <w:right w:val="none" w:sz="0" w:space="0" w:color="auto"/>
      </w:divBdr>
      <w:divsChild>
        <w:div w:id="779760158">
          <w:marLeft w:val="0"/>
          <w:marRight w:val="0"/>
          <w:marTop w:val="0"/>
          <w:marBottom w:val="0"/>
          <w:divBdr>
            <w:top w:val="none" w:sz="0" w:space="0" w:color="auto"/>
            <w:left w:val="none" w:sz="0" w:space="0" w:color="auto"/>
            <w:bottom w:val="none" w:sz="0" w:space="0" w:color="auto"/>
            <w:right w:val="none" w:sz="0" w:space="0" w:color="auto"/>
          </w:divBdr>
        </w:div>
        <w:div w:id="1722288003">
          <w:marLeft w:val="0"/>
          <w:marRight w:val="0"/>
          <w:marTop w:val="0"/>
          <w:marBottom w:val="0"/>
          <w:divBdr>
            <w:top w:val="none" w:sz="0" w:space="0" w:color="auto"/>
            <w:left w:val="none" w:sz="0" w:space="0" w:color="auto"/>
            <w:bottom w:val="none" w:sz="0" w:space="0" w:color="auto"/>
            <w:right w:val="none" w:sz="0" w:space="0" w:color="auto"/>
          </w:divBdr>
          <w:divsChild>
            <w:div w:id="1335760053">
              <w:marLeft w:val="0"/>
              <w:marRight w:val="0"/>
              <w:marTop w:val="30"/>
              <w:marBottom w:val="30"/>
              <w:divBdr>
                <w:top w:val="none" w:sz="0" w:space="0" w:color="auto"/>
                <w:left w:val="none" w:sz="0" w:space="0" w:color="auto"/>
                <w:bottom w:val="none" w:sz="0" w:space="0" w:color="auto"/>
                <w:right w:val="none" w:sz="0" w:space="0" w:color="auto"/>
              </w:divBdr>
              <w:divsChild>
                <w:div w:id="1258564887">
                  <w:marLeft w:val="0"/>
                  <w:marRight w:val="0"/>
                  <w:marTop w:val="0"/>
                  <w:marBottom w:val="0"/>
                  <w:divBdr>
                    <w:top w:val="none" w:sz="0" w:space="0" w:color="auto"/>
                    <w:left w:val="none" w:sz="0" w:space="0" w:color="auto"/>
                    <w:bottom w:val="none" w:sz="0" w:space="0" w:color="auto"/>
                    <w:right w:val="none" w:sz="0" w:space="0" w:color="auto"/>
                  </w:divBdr>
                  <w:divsChild>
                    <w:div w:id="871193595">
                      <w:marLeft w:val="0"/>
                      <w:marRight w:val="0"/>
                      <w:marTop w:val="0"/>
                      <w:marBottom w:val="0"/>
                      <w:divBdr>
                        <w:top w:val="none" w:sz="0" w:space="0" w:color="auto"/>
                        <w:left w:val="none" w:sz="0" w:space="0" w:color="auto"/>
                        <w:bottom w:val="none" w:sz="0" w:space="0" w:color="auto"/>
                        <w:right w:val="none" w:sz="0" w:space="0" w:color="auto"/>
                      </w:divBdr>
                    </w:div>
                  </w:divsChild>
                </w:div>
                <w:div w:id="456223601">
                  <w:marLeft w:val="0"/>
                  <w:marRight w:val="0"/>
                  <w:marTop w:val="0"/>
                  <w:marBottom w:val="0"/>
                  <w:divBdr>
                    <w:top w:val="none" w:sz="0" w:space="0" w:color="auto"/>
                    <w:left w:val="none" w:sz="0" w:space="0" w:color="auto"/>
                    <w:bottom w:val="none" w:sz="0" w:space="0" w:color="auto"/>
                    <w:right w:val="none" w:sz="0" w:space="0" w:color="auto"/>
                  </w:divBdr>
                  <w:divsChild>
                    <w:div w:id="1643148117">
                      <w:marLeft w:val="0"/>
                      <w:marRight w:val="0"/>
                      <w:marTop w:val="0"/>
                      <w:marBottom w:val="0"/>
                      <w:divBdr>
                        <w:top w:val="none" w:sz="0" w:space="0" w:color="auto"/>
                        <w:left w:val="none" w:sz="0" w:space="0" w:color="auto"/>
                        <w:bottom w:val="none" w:sz="0" w:space="0" w:color="auto"/>
                        <w:right w:val="none" w:sz="0" w:space="0" w:color="auto"/>
                      </w:divBdr>
                    </w:div>
                  </w:divsChild>
                </w:div>
                <w:div w:id="508301265">
                  <w:marLeft w:val="0"/>
                  <w:marRight w:val="0"/>
                  <w:marTop w:val="0"/>
                  <w:marBottom w:val="0"/>
                  <w:divBdr>
                    <w:top w:val="none" w:sz="0" w:space="0" w:color="auto"/>
                    <w:left w:val="none" w:sz="0" w:space="0" w:color="auto"/>
                    <w:bottom w:val="none" w:sz="0" w:space="0" w:color="auto"/>
                    <w:right w:val="none" w:sz="0" w:space="0" w:color="auto"/>
                  </w:divBdr>
                  <w:divsChild>
                    <w:div w:id="30737202">
                      <w:marLeft w:val="0"/>
                      <w:marRight w:val="0"/>
                      <w:marTop w:val="0"/>
                      <w:marBottom w:val="0"/>
                      <w:divBdr>
                        <w:top w:val="none" w:sz="0" w:space="0" w:color="auto"/>
                        <w:left w:val="none" w:sz="0" w:space="0" w:color="auto"/>
                        <w:bottom w:val="none" w:sz="0" w:space="0" w:color="auto"/>
                        <w:right w:val="none" w:sz="0" w:space="0" w:color="auto"/>
                      </w:divBdr>
                    </w:div>
                  </w:divsChild>
                </w:div>
                <w:div w:id="154302794">
                  <w:marLeft w:val="0"/>
                  <w:marRight w:val="0"/>
                  <w:marTop w:val="0"/>
                  <w:marBottom w:val="0"/>
                  <w:divBdr>
                    <w:top w:val="none" w:sz="0" w:space="0" w:color="auto"/>
                    <w:left w:val="none" w:sz="0" w:space="0" w:color="auto"/>
                    <w:bottom w:val="none" w:sz="0" w:space="0" w:color="auto"/>
                    <w:right w:val="none" w:sz="0" w:space="0" w:color="auto"/>
                  </w:divBdr>
                  <w:divsChild>
                    <w:div w:id="1627276176">
                      <w:marLeft w:val="0"/>
                      <w:marRight w:val="0"/>
                      <w:marTop w:val="0"/>
                      <w:marBottom w:val="0"/>
                      <w:divBdr>
                        <w:top w:val="none" w:sz="0" w:space="0" w:color="auto"/>
                        <w:left w:val="none" w:sz="0" w:space="0" w:color="auto"/>
                        <w:bottom w:val="none" w:sz="0" w:space="0" w:color="auto"/>
                        <w:right w:val="none" w:sz="0" w:space="0" w:color="auto"/>
                      </w:divBdr>
                    </w:div>
                  </w:divsChild>
                </w:div>
                <w:div w:id="1584879100">
                  <w:marLeft w:val="0"/>
                  <w:marRight w:val="0"/>
                  <w:marTop w:val="0"/>
                  <w:marBottom w:val="0"/>
                  <w:divBdr>
                    <w:top w:val="none" w:sz="0" w:space="0" w:color="auto"/>
                    <w:left w:val="none" w:sz="0" w:space="0" w:color="auto"/>
                    <w:bottom w:val="none" w:sz="0" w:space="0" w:color="auto"/>
                    <w:right w:val="none" w:sz="0" w:space="0" w:color="auto"/>
                  </w:divBdr>
                  <w:divsChild>
                    <w:div w:id="1005937737">
                      <w:marLeft w:val="0"/>
                      <w:marRight w:val="0"/>
                      <w:marTop w:val="0"/>
                      <w:marBottom w:val="0"/>
                      <w:divBdr>
                        <w:top w:val="none" w:sz="0" w:space="0" w:color="auto"/>
                        <w:left w:val="none" w:sz="0" w:space="0" w:color="auto"/>
                        <w:bottom w:val="none" w:sz="0" w:space="0" w:color="auto"/>
                        <w:right w:val="none" w:sz="0" w:space="0" w:color="auto"/>
                      </w:divBdr>
                    </w:div>
                  </w:divsChild>
                </w:div>
                <w:div w:id="224488654">
                  <w:marLeft w:val="0"/>
                  <w:marRight w:val="0"/>
                  <w:marTop w:val="0"/>
                  <w:marBottom w:val="0"/>
                  <w:divBdr>
                    <w:top w:val="none" w:sz="0" w:space="0" w:color="auto"/>
                    <w:left w:val="none" w:sz="0" w:space="0" w:color="auto"/>
                    <w:bottom w:val="none" w:sz="0" w:space="0" w:color="auto"/>
                    <w:right w:val="none" w:sz="0" w:space="0" w:color="auto"/>
                  </w:divBdr>
                  <w:divsChild>
                    <w:div w:id="1439183215">
                      <w:marLeft w:val="0"/>
                      <w:marRight w:val="0"/>
                      <w:marTop w:val="0"/>
                      <w:marBottom w:val="0"/>
                      <w:divBdr>
                        <w:top w:val="none" w:sz="0" w:space="0" w:color="auto"/>
                        <w:left w:val="none" w:sz="0" w:space="0" w:color="auto"/>
                        <w:bottom w:val="none" w:sz="0" w:space="0" w:color="auto"/>
                        <w:right w:val="none" w:sz="0" w:space="0" w:color="auto"/>
                      </w:divBdr>
                    </w:div>
                  </w:divsChild>
                </w:div>
                <w:div w:id="62066325">
                  <w:marLeft w:val="0"/>
                  <w:marRight w:val="0"/>
                  <w:marTop w:val="0"/>
                  <w:marBottom w:val="0"/>
                  <w:divBdr>
                    <w:top w:val="none" w:sz="0" w:space="0" w:color="auto"/>
                    <w:left w:val="none" w:sz="0" w:space="0" w:color="auto"/>
                    <w:bottom w:val="none" w:sz="0" w:space="0" w:color="auto"/>
                    <w:right w:val="none" w:sz="0" w:space="0" w:color="auto"/>
                  </w:divBdr>
                  <w:divsChild>
                    <w:div w:id="1225411019">
                      <w:marLeft w:val="0"/>
                      <w:marRight w:val="0"/>
                      <w:marTop w:val="0"/>
                      <w:marBottom w:val="0"/>
                      <w:divBdr>
                        <w:top w:val="none" w:sz="0" w:space="0" w:color="auto"/>
                        <w:left w:val="none" w:sz="0" w:space="0" w:color="auto"/>
                        <w:bottom w:val="none" w:sz="0" w:space="0" w:color="auto"/>
                        <w:right w:val="none" w:sz="0" w:space="0" w:color="auto"/>
                      </w:divBdr>
                    </w:div>
                  </w:divsChild>
                </w:div>
                <w:div w:id="2117673093">
                  <w:marLeft w:val="0"/>
                  <w:marRight w:val="0"/>
                  <w:marTop w:val="0"/>
                  <w:marBottom w:val="0"/>
                  <w:divBdr>
                    <w:top w:val="none" w:sz="0" w:space="0" w:color="auto"/>
                    <w:left w:val="none" w:sz="0" w:space="0" w:color="auto"/>
                    <w:bottom w:val="none" w:sz="0" w:space="0" w:color="auto"/>
                    <w:right w:val="none" w:sz="0" w:space="0" w:color="auto"/>
                  </w:divBdr>
                  <w:divsChild>
                    <w:div w:id="1782920796">
                      <w:marLeft w:val="0"/>
                      <w:marRight w:val="0"/>
                      <w:marTop w:val="0"/>
                      <w:marBottom w:val="0"/>
                      <w:divBdr>
                        <w:top w:val="none" w:sz="0" w:space="0" w:color="auto"/>
                        <w:left w:val="none" w:sz="0" w:space="0" w:color="auto"/>
                        <w:bottom w:val="none" w:sz="0" w:space="0" w:color="auto"/>
                        <w:right w:val="none" w:sz="0" w:space="0" w:color="auto"/>
                      </w:divBdr>
                    </w:div>
                  </w:divsChild>
                </w:div>
                <w:div w:id="2069524186">
                  <w:marLeft w:val="0"/>
                  <w:marRight w:val="0"/>
                  <w:marTop w:val="0"/>
                  <w:marBottom w:val="0"/>
                  <w:divBdr>
                    <w:top w:val="none" w:sz="0" w:space="0" w:color="auto"/>
                    <w:left w:val="none" w:sz="0" w:space="0" w:color="auto"/>
                    <w:bottom w:val="none" w:sz="0" w:space="0" w:color="auto"/>
                    <w:right w:val="none" w:sz="0" w:space="0" w:color="auto"/>
                  </w:divBdr>
                  <w:divsChild>
                    <w:div w:id="531189608">
                      <w:marLeft w:val="0"/>
                      <w:marRight w:val="0"/>
                      <w:marTop w:val="0"/>
                      <w:marBottom w:val="0"/>
                      <w:divBdr>
                        <w:top w:val="none" w:sz="0" w:space="0" w:color="auto"/>
                        <w:left w:val="none" w:sz="0" w:space="0" w:color="auto"/>
                        <w:bottom w:val="none" w:sz="0" w:space="0" w:color="auto"/>
                        <w:right w:val="none" w:sz="0" w:space="0" w:color="auto"/>
                      </w:divBdr>
                    </w:div>
                  </w:divsChild>
                </w:div>
                <w:div w:id="1025247942">
                  <w:marLeft w:val="0"/>
                  <w:marRight w:val="0"/>
                  <w:marTop w:val="0"/>
                  <w:marBottom w:val="0"/>
                  <w:divBdr>
                    <w:top w:val="none" w:sz="0" w:space="0" w:color="auto"/>
                    <w:left w:val="none" w:sz="0" w:space="0" w:color="auto"/>
                    <w:bottom w:val="none" w:sz="0" w:space="0" w:color="auto"/>
                    <w:right w:val="none" w:sz="0" w:space="0" w:color="auto"/>
                  </w:divBdr>
                  <w:divsChild>
                    <w:div w:id="1390809928">
                      <w:marLeft w:val="0"/>
                      <w:marRight w:val="0"/>
                      <w:marTop w:val="0"/>
                      <w:marBottom w:val="0"/>
                      <w:divBdr>
                        <w:top w:val="none" w:sz="0" w:space="0" w:color="auto"/>
                        <w:left w:val="none" w:sz="0" w:space="0" w:color="auto"/>
                        <w:bottom w:val="none" w:sz="0" w:space="0" w:color="auto"/>
                        <w:right w:val="none" w:sz="0" w:space="0" w:color="auto"/>
                      </w:divBdr>
                    </w:div>
                  </w:divsChild>
                </w:div>
                <w:div w:id="1549107070">
                  <w:marLeft w:val="0"/>
                  <w:marRight w:val="0"/>
                  <w:marTop w:val="0"/>
                  <w:marBottom w:val="0"/>
                  <w:divBdr>
                    <w:top w:val="none" w:sz="0" w:space="0" w:color="auto"/>
                    <w:left w:val="none" w:sz="0" w:space="0" w:color="auto"/>
                    <w:bottom w:val="none" w:sz="0" w:space="0" w:color="auto"/>
                    <w:right w:val="none" w:sz="0" w:space="0" w:color="auto"/>
                  </w:divBdr>
                  <w:divsChild>
                    <w:div w:id="1301228940">
                      <w:marLeft w:val="0"/>
                      <w:marRight w:val="0"/>
                      <w:marTop w:val="0"/>
                      <w:marBottom w:val="0"/>
                      <w:divBdr>
                        <w:top w:val="none" w:sz="0" w:space="0" w:color="auto"/>
                        <w:left w:val="none" w:sz="0" w:space="0" w:color="auto"/>
                        <w:bottom w:val="none" w:sz="0" w:space="0" w:color="auto"/>
                        <w:right w:val="none" w:sz="0" w:space="0" w:color="auto"/>
                      </w:divBdr>
                    </w:div>
                  </w:divsChild>
                </w:div>
                <w:div w:id="757940366">
                  <w:marLeft w:val="0"/>
                  <w:marRight w:val="0"/>
                  <w:marTop w:val="0"/>
                  <w:marBottom w:val="0"/>
                  <w:divBdr>
                    <w:top w:val="none" w:sz="0" w:space="0" w:color="auto"/>
                    <w:left w:val="none" w:sz="0" w:space="0" w:color="auto"/>
                    <w:bottom w:val="none" w:sz="0" w:space="0" w:color="auto"/>
                    <w:right w:val="none" w:sz="0" w:space="0" w:color="auto"/>
                  </w:divBdr>
                  <w:divsChild>
                    <w:div w:id="1107776839">
                      <w:marLeft w:val="0"/>
                      <w:marRight w:val="0"/>
                      <w:marTop w:val="0"/>
                      <w:marBottom w:val="0"/>
                      <w:divBdr>
                        <w:top w:val="none" w:sz="0" w:space="0" w:color="auto"/>
                        <w:left w:val="none" w:sz="0" w:space="0" w:color="auto"/>
                        <w:bottom w:val="none" w:sz="0" w:space="0" w:color="auto"/>
                        <w:right w:val="none" w:sz="0" w:space="0" w:color="auto"/>
                      </w:divBdr>
                    </w:div>
                  </w:divsChild>
                </w:div>
                <w:div w:id="83691969">
                  <w:marLeft w:val="0"/>
                  <w:marRight w:val="0"/>
                  <w:marTop w:val="0"/>
                  <w:marBottom w:val="0"/>
                  <w:divBdr>
                    <w:top w:val="none" w:sz="0" w:space="0" w:color="auto"/>
                    <w:left w:val="none" w:sz="0" w:space="0" w:color="auto"/>
                    <w:bottom w:val="none" w:sz="0" w:space="0" w:color="auto"/>
                    <w:right w:val="none" w:sz="0" w:space="0" w:color="auto"/>
                  </w:divBdr>
                  <w:divsChild>
                    <w:div w:id="438839262">
                      <w:marLeft w:val="0"/>
                      <w:marRight w:val="0"/>
                      <w:marTop w:val="0"/>
                      <w:marBottom w:val="0"/>
                      <w:divBdr>
                        <w:top w:val="none" w:sz="0" w:space="0" w:color="auto"/>
                        <w:left w:val="none" w:sz="0" w:space="0" w:color="auto"/>
                        <w:bottom w:val="none" w:sz="0" w:space="0" w:color="auto"/>
                        <w:right w:val="none" w:sz="0" w:space="0" w:color="auto"/>
                      </w:divBdr>
                    </w:div>
                  </w:divsChild>
                </w:div>
                <w:div w:id="2016223804">
                  <w:marLeft w:val="0"/>
                  <w:marRight w:val="0"/>
                  <w:marTop w:val="0"/>
                  <w:marBottom w:val="0"/>
                  <w:divBdr>
                    <w:top w:val="none" w:sz="0" w:space="0" w:color="auto"/>
                    <w:left w:val="none" w:sz="0" w:space="0" w:color="auto"/>
                    <w:bottom w:val="none" w:sz="0" w:space="0" w:color="auto"/>
                    <w:right w:val="none" w:sz="0" w:space="0" w:color="auto"/>
                  </w:divBdr>
                  <w:divsChild>
                    <w:div w:id="883638373">
                      <w:marLeft w:val="0"/>
                      <w:marRight w:val="0"/>
                      <w:marTop w:val="0"/>
                      <w:marBottom w:val="0"/>
                      <w:divBdr>
                        <w:top w:val="none" w:sz="0" w:space="0" w:color="auto"/>
                        <w:left w:val="none" w:sz="0" w:space="0" w:color="auto"/>
                        <w:bottom w:val="none" w:sz="0" w:space="0" w:color="auto"/>
                        <w:right w:val="none" w:sz="0" w:space="0" w:color="auto"/>
                      </w:divBdr>
                    </w:div>
                  </w:divsChild>
                </w:div>
                <w:div w:id="951980008">
                  <w:marLeft w:val="0"/>
                  <w:marRight w:val="0"/>
                  <w:marTop w:val="0"/>
                  <w:marBottom w:val="0"/>
                  <w:divBdr>
                    <w:top w:val="none" w:sz="0" w:space="0" w:color="auto"/>
                    <w:left w:val="none" w:sz="0" w:space="0" w:color="auto"/>
                    <w:bottom w:val="none" w:sz="0" w:space="0" w:color="auto"/>
                    <w:right w:val="none" w:sz="0" w:space="0" w:color="auto"/>
                  </w:divBdr>
                  <w:divsChild>
                    <w:div w:id="1659075137">
                      <w:marLeft w:val="0"/>
                      <w:marRight w:val="0"/>
                      <w:marTop w:val="0"/>
                      <w:marBottom w:val="0"/>
                      <w:divBdr>
                        <w:top w:val="none" w:sz="0" w:space="0" w:color="auto"/>
                        <w:left w:val="none" w:sz="0" w:space="0" w:color="auto"/>
                        <w:bottom w:val="none" w:sz="0" w:space="0" w:color="auto"/>
                        <w:right w:val="none" w:sz="0" w:space="0" w:color="auto"/>
                      </w:divBdr>
                    </w:div>
                  </w:divsChild>
                </w:div>
                <w:div w:id="129596089">
                  <w:marLeft w:val="0"/>
                  <w:marRight w:val="0"/>
                  <w:marTop w:val="0"/>
                  <w:marBottom w:val="0"/>
                  <w:divBdr>
                    <w:top w:val="none" w:sz="0" w:space="0" w:color="auto"/>
                    <w:left w:val="none" w:sz="0" w:space="0" w:color="auto"/>
                    <w:bottom w:val="none" w:sz="0" w:space="0" w:color="auto"/>
                    <w:right w:val="none" w:sz="0" w:space="0" w:color="auto"/>
                  </w:divBdr>
                  <w:divsChild>
                    <w:div w:id="10684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15235">
      <w:bodyDiv w:val="1"/>
      <w:marLeft w:val="0"/>
      <w:marRight w:val="0"/>
      <w:marTop w:val="0"/>
      <w:marBottom w:val="0"/>
      <w:divBdr>
        <w:top w:val="none" w:sz="0" w:space="0" w:color="auto"/>
        <w:left w:val="none" w:sz="0" w:space="0" w:color="auto"/>
        <w:bottom w:val="none" w:sz="0" w:space="0" w:color="auto"/>
        <w:right w:val="none" w:sz="0" w:space="0" w:color="auto"/>
      </w:divBdr>
    </w:div>
    <w:div w:id="949161401">
      <w:bodyDiv w:val="1"/>
      <w:marLeft w:val="0"/>
      <w:marRight w:val="0"/>
      <w:marTop w:val="0"/>
      <w:marBottom w:val="0"/>
      <w:divBdr>
        <w:top w:val="none" w:sz="0" w:space="0" w:color="auto"/>
        <w:left w:val="none" w:sz="0" w:space="0" w:color="auto"/>
        <w:bottom w:val="none" w:sz="0" w:space="0" w:color="auto"/>
        <w:right w:val="none" w:sz="0" w:space="0" w:color="auto"/>
      </w:divBdr>
    </w:div>
    <w:div w:id="962267549">
      <w:bodyDiv w:val="1"/>
      <w:marLeft w:val="0"/>
      <w:marRight w:val="0"/>
      <w:marTop w:val="0"/>
      <w:marBottom w:val="0"/>
      <w:divBdr>
        <w:top w:val="none" w:sz="0" w:space="0" w:color="auto"/>
        <w:left w:val="none" w:sz="0" w:space="0" w:color="auto"/>
        <w:bottom w:val="none" w:sz="0" w:space="0" w:color="auto"/>
        <w:right w:val="none" w:sz="0" w:space="0" w:color="auto"/>
      </w:divBdr>
    </w:div>
    <w:div w:id="985400761">
      <w:bodyDiv w:val="1"/>
      <w:marLeft w:val="0"/>
      <w:marRight w:val="0"/>
      <w:marTop w:val="0"/>
      <w:marBottom w:val="0"/>
      <w:divBdr>
        <w:top w:val="none" w:sz="0" w:space="0" w:color="auto"/>
        <w:left w:val="none" w:sz="0" w:space="0" w:color="auto"/>
        <w:bottom w:val="none" w:sz="0" w:space="0" w:color="auto"/>
        <w:right w:val="none" w:sz="0" w:space="0" w:color="auto"/>
      </w:divBdr>
    </w:div>
    <w:div w:id="1024937747">
      <w:bodyDiv w:val="1"/>
      <w:marLeft w:val="0"/>
      <w:marRight w:val="0"/>
      <w:marTop w:val="0"/>
      <w:marBottom w:val="0"/>
      <w:divBdr>
        <w:top w:val="none" w:sz="0" w:space="0" w:color="auto"/>
        <w:left w:val="none" w:sz="0" w:space="0" w:color="auto"/>
        <w:bottom w:val="none" w:sz="0" w:space="0" w:color="auto"/>
        <w:right w:val="none" w:sz="0" w:space="0" w:color="auto"/>
      </w:divBdr>
    </w:div>
    <w:div w:id="1067922984">
      <w:bodyDiv w:val="1"/>
      <w:marLeft w:val="0"/>
      <w:marRight w:val="0"/>
      <w:marTop w:val="0"/>
      <w:marBottom w:val="0"/>
      <w:divBdr>
        <w:top w:val="none" w:sz="0" w:space="0" w:color="auto"/>
        <w:left w:val="none" w:sz="0" w:space="0" w:color="auto"/>
        <w:bottom w:val="none" w:sz="0" w:space="0" w:color="auto"/>
        <w:right w:val="none" w:sz="0" w:space="0" w:color="auto"/>
      </w:divBdr>
    </w:div>
    <w:div w:id="1098911907">
      <w:bodyDiv w:val="1"/>
      <w:marLeft w:val="0"/>
      <w:marRight w:val="0"/>
      <w:marTop w:val="0"/>
      <w:marBottom w:val="0"/>
      <w:divBdr>
        <w:top w:val="none" w:sz="0" w:space="0" w:color="auto"/>
        <w:left w:val="none" w:sz="0" w:space="0" w:color="auto"/>
        <w:bottom w:val="none" w:sz="0" w:space="0" w:color="auto"/>
        <w:right w:val="none" w:sz="0" w:space="0" w:color="auto"/>
      </w:divBdr>
    </w:div>
    <w:div w:id="1115514695">
      <w:bodyDiv w:val="1"/>
      <w:marLeft w:val="0"/>
      <w:marRight w:val="0"/>
      <w:marTop w:val="0"/>
      <w:marBottom w:val="0"/>
      <w:divBdr>
        <w:top w:val="none" w:sz="0" w:space="0" w:color="auto"/>
        <w:left w:val="none" w:sz="0" w:space="0" w:color="auto"/>
        <w:bottom w:val="none" w:sz="0" w:space="0" w:color="auto"/>
        <w:right w:val="none" w:sz="0" w:space="0" w:color="auto"/>
      </w:divBdr>
    </w:div>
    <w:div w:id="1127772720">
      <w:bodyDiv w:val="1"/>
      <w:marLeft w:val="0"/>
      <w:marRight w:val="0"/>
      <w:marTop w:val="0"/>
      <w:marBottom w:val="0"/>
      <w:divBdr>
        <w:top w:val="none" w:sz="0" w:space="0" w:color="auto"/>
        <w:left w:val="none" w:sz="0" w:space="0" w:color="auto"/>
        <w:bottom w:val="none" w:sz="0" w:space="0" w:color="auto"/>
        <w:right w:val="none" w:sz="0" w:space="0" w:color="auto"/>
      </w:divBdr>
      <w:divsChild>
        <w:div w:id="942343967">
          <w:marLeft w:val="0"/>
          <w:marRight w:val="0"/>
          <w:marTop w:val="0"/>
          <w:marBottom w:val="0"/>
          <w:divBdr>
            <w:top w:val="none" w:sz="0" w:space="0" w:color="auto"/>
            <w:left w:val="none" w:sz="0" w:space="0" w:color="auto"/>
            <w:bottom w:val="none" w:sz="0" w:space="0" w:color="auto"/>
            <w:right w:val="none" w:sz="0" w:space="0" w:color="auto"/>
          </w:divBdr>
          <w:divsChild>
            <w:div w:id="21071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30766">
      <w:bodyDiv w:val="1"/>
      <w:marLeft w:val="0"/>
      <w:marRight w:val="0"/>
      <w:marTop w:val="0"/>
      <w:marBottom w:val="0"/>
      <w:divBdr>
        <w:top w:val="none" w:sz="0" w:space="0" w:color="auto"/>
        <w:left w:val="none" w:sz="0" w:space="0" w:color="auto"/>
        <w:bottom w:val="none" w:sz="0" w:space="0" w:color="auto"/>
        <w:right w:val="none" w:sz="0" w:space="0" w:color="auto"/>
      </w:divBdr>
      <w:divsChild>
        <w:div w:id="763232648">
          <w:marLeft w:val="0"/>
          <w:marRight w:val="0"/>
          <w:marTop w:val="0"/>
          <w:marBottom w:val="0"/>
          <w:divBdr>
            <w:top w:val="none" w:sz="0" w:space="0" w:color="auto"/>
            <w:left w:val="none" w:sz="0" w:space="0" w:color="auto"/>
            <w:bottom w:val="none" w:sz="0" w:space="0" w:color="auto"/>
            <w:right w:val="none" w:sz="0" w:space="0" w:color="auto"/>
          </w:divBdr>
          <w:divsChild>
            <w:div w:id="215744982">
              <w:marLeft w:val="0"/>
              <w:marRight w:val="0"/>
              <w:marTop w:val="0"/>
              <w:marBottom w:val="0"/>
              <w:divBdr>
                <w:top w:val="none" w:sz="0" w:space="0" w:color="auto"/>
                <w:left w:val="none" w:sz="0" w:space="0" w:color="auto"/>
                <w:bottom w:val="none" w:sz="0" w:space="0" w:color="auto"/>
                <w:right w:val="none" w:sz="0" w:space="0" w:color="auto"/>
              </w:divBdr>
            </w:div>
            <w:div w:id="1849522124">
              <w:marLeft w:val="0"/>
              <w:marRight w:val="0"/>
              <w:marTop w:val="0"/>
              <w:marBottom w:val="0"/>
              <w:divBdr>
                <w:top w:val="none" w:sz="0" w:space="0" w:color="auto"/>
                <w:left w:val="none" w:sz="0" w:space="0" w:color="auto"/>
                <w:bottom w:val="none" w:sz="0" w:space="0" w:color="auto"/>
                <w:right w:val="none" w:sz="0" w:space="0" w:color="auto"/>
              </w:divBdr>
            </w:div>
            <w:div w:id="117257717">
              <w:marLeft w:val="0"/>
              <w:marRight w:val="0"/>
              <w:marTop w:val="0"/>
              <w:marBottom w:val="0"/>
              <w:divBdr>
                <w:top w:val="none" w:sz="0" w:space="0" w:color="auto"/>
                <w:left w:val="none" w:sz="0" w:space="0" w:color="auto"/>
                <w:bottom w:val="none" w:sz="0" w:space="0" w:color="auto"/>
                <w:right w:val="none" w:sz="0" w:space="0" w:color="auto"/>
              </w:divBdr>
            </w:div>
            <w:div w:id="109474891">
              <w:marLeft w:val="0"/>
              <w:marRight w:val="0"/>
              <w:marTop w:val="0"/>
              <w:marBottom w:val="0"/>
              <w:divBdr>
                <w:top w:val="none" w:sz="0" w:space="0" w:color="auto"/>
                <w:left w:val="none" w:sz="0" w:space="0" w:color="auto"/>
                <w:bottom w:val="none" w:sz="0" w:space="0" w:color="auto"/>
                <w:right w:val="none" w:sz="0" w:space="0" w:color="auto"/>
              </w:divBdr>
            </w:div>
            <w:div w:id="237594521">
              <w:marLeft w:val="0"/>
              <w:marRight w:val="0"/>
              <w:marTop w:val="0"/>
              <w:marBottom w:val="0"/>
              <w:divBdr>
                <w:top w:val="none" w:sz="0" w:space="0" w:color="auto"/>
                <w:left w:val="none" w:sz="0" w:space="0" w:color="auto"/>
                <w:bottom w:val="none" w:sz="0" w:space="0" w:color="auto"/>
                <w:right w:val="none" w:sz="0" w:space="0" w:color="auto"/>
              </w:divBdr>
            </w:div>
            <w:div w:id="93479305">
              <w:marLeft w:val="0"/>
              <w:marRight w:val="0"/>
              <w:marTop w:val="0"/>
              <w:marBottom w:val="0"/>
              <w:divBdr>
                <w:top w:val="none" w:sz="0" w:space="0" w:color="auto"/>
                <w:left w:val="none" w:sz="0" w:space="0" w:color="auto"/>
                <w:bottom w:val="none" w:sz="0" w:space="0" w:color="auto"/>
                <w:right w:val="none" w:sz="0" w:space="0" w:color="auto"/>
              </w:divBdr>
            </w:div>
            <w:div w:id="1638141690">
              <w:marLeft w:val="0"/>
              <w:marRight w:val="0"/>
              <w:marTop w:val="0"/>
              <w:marBottom w:val="0"/>
              <w:divBdr>
                <w:top w:val="none" w:sz="0" w:space="0" w:color="auto"/>
                <w:left w:val="none" w:sz="0" w:space="0" w:color="auto"/>
                <w:bottom w:val="none" w:sz="0" w:space="0" w:color="auto"/>
                <w:right w:val="none" w:sz="0" w:space="0" w:color="auto"/>
              </w:divBdr>
            </w:div>
            <w:div w:id="401027749">
              <w:marLeft w:val="0"/>
              <w:marRight w:val="0"/>
              <w:marTop w:val="0"/>
              <w:marBottom w:val="0"/>
              <w:divBdr>
                <w:top w:val="none" w:sz="0" w:space="0" w:color="auto"/>
                <w:left w:val="none" w:sz="0" w:space="0" w:color="auto"/>
                <w:bottom w:val="none" w:sz="0" w:space="0" w:color="auto"/>
                <w:right w:val="none" w:sz="0" w:space="0" w:color="auto"/>
              </w:divBdr>
            </w:div>
            <w:div w:id="1954556590">
              <w:marLeft w:val="0"/>
              <w:marRight w:val="0"/>
              <w:marTop w:val="0"/>
              <w:marBottom w:val="0"/>
              <w:divBdr>
                <w:top w:val="none" w:sz="0" w:space="0" w:color="auto"/>
                <w:left w:val="none" w:sz="0" w:space="0" w:color="auto"/>
                <w:bottom w:val="none" w:sz="0" w:space="0" w:color="auto"/>
                <w:right w:val="none" w:sz="0" w:space="0" w:color="auto"/>
              </w:divBdr>
            </w:div>
            <w:div w:id="2051342346">
              <w:marLeft w:val="0"/>
              <w:marRight w:val="0"/>
              <w:marTop w:val="0"/>
              <w:marBottom w:val="0"/>
              <w:divBdr>
                <w:top w:val="none" w:sz="0" w:space="0" w:color="auto"/>
                <w:left w:val="none" w:sz="0" w:space="0" w:color="auto"/>
                <w:bottom w:val="none" w:sz="0" w:space="0" w:color="auto"/>
                <w:right w:val="none" w:sz="0" w:space="0" w:color="auto"/>
              </w:divBdr>
            </w:div>
            <w:div w:id="3942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9817">
      <w:bodyDiv w:val="1"/>
      <w:marLeft w:val="0"/>
      <w:marRight w:val="0"/>
      <w:marTop w:val="0"/>
      <w:marBottom w:val="0"/>
      <w:divBdr>
        <w:top w:val="none" w:sz="0" w:space="0" w:color="auto"/>
        <w:left w:val="none" w:sz="0" w:space="0" w:color="auto"/>
        <w:bottom w:val="none" w:sz="0" w:space="0" w:color="auto"/>
        <w:right w:val="none" w:sz="0" w:space="0" w:color="auto"/>
      </w:divBdr>
    </w:div>
    <w:div w:id="1207793417">
      <w:bodyDiv w:val="1"/>
      <w:marLeft w:val="0"/>
      <w:marRight w:val="0"/>
      <w:marTop w:val="0"/>
      <w:marBottom w:val="0"/>
      <w:divBdr>
        <w:top w:val="none" w:sz="0" w:space="0" w:color="auto"/>
        <w:left w:val="none" w:sz="0" w:space="0" w:color="auto"/>
        <w:bottom w:val="none" w:sz="0" w:space="0" w:color="auto"/>
        <w:right w:val="none" w:sz="0" w:space="0" w:color="auto"/>
      </w:divBdr>
      <w:divsChild>
        <w:div w:id="928197316">
          <w:marLeft w:val="0"/>
          <w:marRight w:val="0"/>
          <w:marTop w:val="0"/>
          <w:marBottom w:val="0"/>
          <w:divBdr>
            <w:top w:val="none" w:sz="0" w:space="0" w:color="auto"/>
            <w:left w:val="none" w:sz="0" w:space="0" w:color="auto"/>
            <w:bottom w:val="none" w:sz="0" w:space="0" w:color="auto"/>
            <w:right w:val="none" w:sz="0" w:space="0" w:color="auto"/>
          </w:divBdr>
          <w:divsChild>
            <w:div w:id="645624366">
              <w:marLeft w:val="0"/>
              <w:marRight w:val="0"/>
              <w:marTop w:val="0"/>
              <w:marBottom w:val="0"/>
              <w:divBdr>
                <w:top w:val="none" w:sz="0" w:space="0" w:color="auto"/>
                <w:left w:val="none" w:sz="0" w:space="0" w:color="auto"/>
                <w:bottom w:val="none" w:sz="0" w:space="0" w:color="auto"/>
                <w:right w:val="none" w:sz="0" w:space="0" w:color="auto"/>
              </w:divBdr>
            </w:div>
            <w:div w:id="1760250831">
              <w:marLeft w:val="0"/>
              <w:marRight w:val="0"/>
              <w:marTop w:val="0"/>
              <w:marBottom w:val="0"/>
              <w:divBdr>
                <w:top w:val="none" w:sz="0" w:space="0" w:color="auto"/>
                <w:left w:val="none" w:sz="0" w:space="0" w:color="auto"/>
                <w:bottom w:val="none" w:sz="0" w:space="0" w:color="auto"/>
                <w:right w:val="none" w:sz="0" w:space="0" w:color="auto"/>
              </w:divBdr>
            </w:div>
            <w:div w:id="1569803259">
              <w:marLeft w:val="0"/>
              <w:marRight w:val="0"/>
              <w:marTop w:val="0"/>
              <w:marBottom w:val="0"/>
              <w:divBdr>
                <w:top w:val="none" w:sz="0" w:space="0" w:color="auto"/>
                <w:left w:val="none" w:sz="0" w:space="0" w:color="auto"/>
                <w:bottom w:val="none" w:sz="0" w:space="0" w:color="auto"/>
                <w:right w:val="none" w:sz="0" w:space="0" w:color="auto"/>
              </w:divBdr>
            </w:div>
            <w:div w:id="81951312">
              <w:marLeft w:val="0"/>
              <w:marRight w:val="0"/>
              <w:marTop w:val="0"/>
              <w:marBottom w:val="0"/>
              <w:divBdr>
                <w:top w:val="none" w:sz="0" w:space="0" w:color="auto"/>
                <w:left w:val="none" w:sz="0" w:space="0" w:color="auto"/>
                <w:bottom w:val="none" w:sz="0" w:space="0" w:color="auto"/>
                <w:right w:val="none" w:sz="0" w:space="0" w:color="auto"/>
              </w:divBdr>
            </w:div>
            <w:div w:id="1791898532">
              <w:marLeft w:val="0"/>
              <w:marRight w:val="0"/>
              <w:marTop w:val="0"/>
              <w:marBottom w:val="0"/>
              <w:divBdr>
                <w:top w:val="none" w:sz="0" w:space="0" w:color="auto"/>
                <w:left w:val="none" w:sz="0" w:space="0" w:color="auto"/>
                <w:bottom w:val="none" w:sz="0" w:space="0" w:color="auto"/>
                <w:right w:val="none" w:sz="0" w:space="0" w:color="auto"/>
              </w:divBdr>
            </w:div>
            <w:div w:id="885723625">
              <w:marLeft w:val="0"/>
              <w:marRight w:val="0"/>
              <w:marTop w:val="0"/>
              <w:marBottom w:val="0"/>
              <w:divBdr>
                <w:top w:val="none" w:sz="0" w:space="0" w:color="auto"/>
                <w:left w:val="none" w:sz="0" w:space="0" w:color="auto"/>
                <w:bottom w:val="none" w:sz="0" w:space="0" w:color="auto"/>
                <w:right w:val="none" w:sz="0" w:space="0" w:color="auto"/>
              </w:divBdr>
            </w:div>
            <w:div w:id="346097457">
              <w:marLeft w:val="0"/>
              <w:marRight w:val="0"/>
              <w:marTop w:val="0"/>
              <w:marBottom w:val="0"/>
              <w:divBdr>
                <w:top w:val="none" w:sz="0" w:space="0" w:color="auto"/>
                <w:left w:val="none" w:sz="0" w:space="0" w:color="auto"/>
                <w:bottom w:val="none" w:sz="0" w:space="0" w:color="auto"/>
                <w:right w:val="none" w:sz="0" w:space="0" w:color="auto"/>
              </w:divBdr>
            </w:div>
            <w:div w:id="2114282548">
              <w:marLeft w:val="0"/>
              <w:marRight w:val="0"/>
              <w:marTop w:val="0"/>
              <w:marBottom w:val="0"/>
              <w:divBdr>
                <w:top w:val="none" w:sz="0" w:space="0" w:color="auto"/>
                <w:left w:val="none" w:sz="0" w:space="0" w:color="auto"/>
                <w:bottom w:val="none" w:sz="0" w:space="0" w:color="auto"/>
                <w:right w:val="none" w:sz="0" w:space="0" w:color="auto"/>
              </w:divBdr>
            </w:div>
            <w:div w:id="885532715">
              <w:marLeft w:val="0"/>
              <w:marRight w:val="0"/>
              <w:marTop w:val="0"/>
              <w:marBottom w:val="0"/>
              <w:divBdr>
                <w:top w:val="none" w:sz="0" w:space="0" w:color="auto"/>
                <w:left w:val="none" w:sz="0" w:space="0" w:color="auto"/>
                <w:bottom w:val="none" w:sz="0" w:space="0" w:color="auto"/>
                <w:right w:val="none" w:sz="0" w:space="0" w:color="auto"/>
              </w:divBdr>
            </w:div>
            <w:div w:id="7294632">
              <w:marLeft w:val="0"/>
              <w:marRight w:val="0"/>
              <w:marTop w:val="0"/>
              <w:marBottom w:val="0"/>
              <w:divBdr>
                <w:top w:val="none" w:sz="0" w:space="0" w:color="auto"/>
                <w:left w:val="none" w:sz="0" w:space="0" w:color="auto"/>
                <w:bottom w:val="none" w:sz="0" w:space="0" w:color="auto"/>
                <w:right w:val="none" w:sz="0" w:space="0" w:color="auto"/>
              </w:divBdr>
            </w:div>
            <w:div w:id="483543193">
              <w:marLeft w:val="0"/>
              <w:marRight w:val="0"/>
              <w:marTop w:val="0"/>
              <w:marBottom w:val="0"/>
              <w:divBdr>
                <w:top w:val="none" w:sz="0" w:space="0" w:color="auto"/>
                <w:left w:val="none" w:sz="0" w:space="0" w:color="auto"/>
                <w:bottom w:val="none" w:sz="0" w:space="0" w:color="auto"/>
                <w:right w:val="none" w:sz="0" w:space="0" w:color="auto"/>
              </w:divBdr>
            </w:div>
            <w:div w:id="968820281">
              <w:marLeft w:val="0"/>
              <w:marRight w:val="0"/>
              <w:marTop w:val="0"/>
              <w:marBottom w:val="0"/>
              <w:divBdr>
                <w:top w:val="none" w:sz="0" w:space="0" w:color="auto"/>
                <w:left w:val="none" w:sz="0" w:space="0" w:color="auto"/>
                <w:bottom w:val="none" w:sz="0" w:space="0" w:color="auto"/>
                <w:right w:val="none" w:sz="0" w:space="0" w:color="auto"/>
              </w:divBdr>
            </w:div>
            <w:div w:id="10613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16481">
      <w:bodyDiv w:val="1"/>
      <w:marLeft w:val="0"/>
      <w:marRight w:val="0"/>
      <w:marTop w:val="0"/>
      <w:marBottom w:val="0"/>
      <w:divBdr>
        <w:top w:val="none" w:sz="0" w:space="0" w:color="auto"/>
        <w:left w:val="none" w:sz="0" w:space="0" w:color="auto"/>
        <w:bottom w:val="none" w:sz="0" w:space="0" w:color="auto"/>
        <w:right w:val="none" w:sz="0" w:space="0" w:color="auto"/>
      </w:divBdr>
    </w:div>
    <w:div w:id="1238829605">
      <w:bodyDiv w:val="1"/>
      <w:marLeft w:val="0"/>
      <w:marRight w:val="0"/>
      <w:marTop w:val="0"/>
      <w:marBottom w:val="0"/>
      <w:divBdr>
        <w:top w:val="none" w:sz="0" w:space="0" w:color="auto"/>
        <w:left w:val="none" w:sz="0" w:space="0" w:color="auto"/>
        <w:bottom w:val="none" w:sz="0" w:space="0" w:color="auto"/>
        <w:right w:val="none" w:sz="0" w:space="0" w:color="auto"/>
      </w:divBdr>
    </w:div>
    <w:div w:id="1303389904">
      <w:bodyDiv w:val="1"/>
      <w:marLeft w:val="0"/>
      <w:marRight w:val="0"/>
      <w:marTop w:val="0"/>
      <w:marBottom w:val="0"/>
      <w:divBdr>
        <w:top w:val="none" w:sz="0" w:space="0" w:color="auto"/>
        <w:left w:val="none" w:sz="0" w:space="0" w:color="auto"/>
        <w:bottom w:val="none" w:sz="0" w:space="0" w:color="auto"/>
        <w:right w:val="none" w:sz="0" w:space="0" w:color="auto"/>
      </w:divBdr>
    </w:div>
    <w:div w:id="1367020938">
      <w:bodyDiv w:val="1"/>
      <w:marLeft w:val="0"/>
      <w:marRight w:val="0"/>
      <w:marTop w:val="0"/>
      <w:marBottom w:val="0"/>
      <w:divBdr>
        <w:top w:val="none" w:sz="0" w:space="0" w:color="auto"/>
        <w:left w:val="none" w:sz="0" w:space="0" w:color="auto"/>
        <w:bottom w:val="none" w:sz="0" w:space="0" w:color="auto"/>
        <w:right w:val="none" w:sz="0" w:space="0" w:color="auto"/>
      </w:divBdr>
    </w:div>
    <w:div w:id="1373071477">
      <w:bodyDiv w:val="1"/>
      <w:marLeft w:val="0"/>
      <w:marRight w:val="0"/>
      <w:marTop w:val="0"/>
      <w:marBottom w:val="0"/>
      <w:divBdr>
        <w:top w:val="none" w:sz="0" w:space="0" w:color="auto"/>
        <w:left w:val="none" w:sz="0" w:space="0" w:color="auto"/>
        <w:bottom w:val="none" w:sz="0" w:space="0" w:color="auto"/>
        <w:right w:val="none" w:sz="0" w:space="0" w:color="auto"/>
      </w:divBdr>
      <w:divsChild>
        <w:div w:id="1201356106">
          <w:marLeft w:val="0"/>
          <w:marRight w:val="0"/>
          <w:marTop w:val="0"/>
          <w:marBottom w:val="0"/>
          <w:divBdr>
            <w:top w:val="none" w:sz="0" w:space="0" w:color="auto"/>
            <w:left w:val="none" w:sz="0" w:space="0" w:color="auto"/>
            <w:bottom w:val="none" w:sz="0" w:space="0" w:color="auto"/>
            <w:right w:val="none" w:sz="0" w:space="0" w:color="auto"/>
          </w:divBdr>
          <w:divsChild>
            <w:div w:id="594554440">
              <w:marLeft w:val="0"/>
              <w:marRight w:val="0"/>
              <w:marTop w:val="0"/>
              <w:marBottom w:val="0"/>
              <w:divBdr>
                <w:top w:val="none" w:sz="0" w:space="0" w:color="auto"/>
                <w:left w:val="none" w:sz="0" w:space="0" w:color="auto"/>
                <w:bottom w:val="none" w:sz="0" w:space="0" w:color="auto"/>
                <w:right w:val="none" w:sz="0" w:space="0" w:color="auto"/>
              </w:divBdr>
            </w:div>
            <w:div w:id="564411314">
              <w:marLeft w:val="0"/>
              <w:marRight w:val="0"/>
              <w:marTop w:val="0"/>
              <w:marBottom w:val="0"/>
              <w:divBdr>
                <w:top w:val="none" w:sz="0" w:space="0" w:color="auto"/>
                <w:left w:val="none" w:sz="0" w:space="0" w:color="auto"/>
                <w:bottom w:val="none" w:sz="0" w:space="0" w:color="auto"/>
                <w:right w:val="none" w:sz="0" w:space="0" w:color="auto"/>
              </w:divBdr>
            </w:div>
            <w:div w:id="950622689">
              <w:marLeft w:val="0"/>
              <w:marRight w:val="0"/>
              <w:marTop w:val="0"/>
              <w:marBottom w:val="0"/>
              <w:divBdr>
                <w:top w:val="none" w:sz="0" w:space="0" w:color="auto"/>
                <w:left w:val="none" w:sz="0" w:space="0" w:color="auto"/>
                <w:bottom w:val="none" w:sz="0" w:space="0" w:color="auto"/>
                <w:right w:val="none" w:sz="0" w:space="0" w:color="auto"/>
              </w:divBdr>
            </w:div>
            <w:div w:id="550310951">
              <w:marLeft w:val="0"/>
              <w:marRight w:val="0"/>
              <w:marTop w:val="0"/>
              <w:marBottom w:val="0"/>
              <w:divBdr>
                <w:top w:val="none" w:sz="0" w:space="0" w:color="auto"/>
                <w:left w:val="none" w:sz="0" w:space="0" w:color="auto"/>
                <w:bottom w:val="none" w:sz="0" w:space="0" w:color="auto"/>
                <w:right w:val="none" w:sz="0" w:space="0" w:color="auto"/>
              </w:divBdr>
            </w:div>
            <w:div w:id="492338134">
              <w:marLeft w:val="0"/>
              <w:marRight w:val="0"/>
              <w:marTop w:val="0"/>
              <w:marBottom w:val="0"/>
              <w:divBdr>
                <w:top w:val="none" w:sz="0" w:space="0" w:color="auto"/>
                <w:left w:val="none" w:sz="0" w:space="0" w:color="auto"/>
                <w:bottom w:val="none" w:sz="0" w:space="0" w:color="auto"/>
                <w:right w:val="none" w:sz="0" w:space="0" w:color="auto"/>
              </w:divBdr>
            </w:div>
            <w:div w:id="2144536996">
              <w:marLeft w:val="0"/>
              <w:marRight w:val="0"/>
              <w:marTop w:val="0"/>
              <w:marBottom w:val="0"/>
              <w:divBdr>
                <w:top w:val="none" w:sz="0" w:space="0" w:color="auto"/>
                <w:left w:val="none" w:sz="0" w:space="0" w:color="auto"/>
                <w:bottom w:val="none" w:sz="0" w:space="0" w:color="auto"/>
                <w:right w:val="none" w:sz="0" w:space="0" w:color="auto"/>
              </w:divBdr>
            </w:div>
            <w:div w:id="1866089469">
              <w:marLeft w:val="0"/>
              <w:marRight w:val="0"/>
              <w:marTop w:val="0"/>
              <w:marBottom w:val="0"/>
              <w:divBdr>
                <w:top w:val="none" w:sz="0" w:space="0" w:color="auto"/>
                <w:left w:val="none" w:sz="0" w:space="0" w:color="auto"/>
                <w:bottom w:val="none" w:sz="0" w:space="0" w:color="auto"/>
                <w:right w:val="none" w:sz="0" w:space="0" w:color="auto"/>
              </w:divBdr>
            </w:div>
            <w:div w:id="1318150482">
              <w:marLeft w:val="0"/>
              <w:marRight w:val="0"/>
              <w:marTop w:val="0"/>
              <w:marBottom w:val="0"/>
              <w:divBdr>
                <w:top w:val="none" w:sz="0" w:space="0" w:color="auto"/>
                <w:left w:val="none" w:sz="0" w:space="0" w:color="auto"/>
                <w:bottom w:val="none" w:sz="0" w:space="0" w:color="auto"/>
                <w:right w:val="none" w:sz="0" w:space="0" w:color="auto"/>
              </w:divBdr>
            </w:div>
            <w:div w:id="979336170">
              <w:marLeft w:val="0"/>
              <w:marRight w:val="0"/>
              <w:marTop w:val="0"/>
              <w:marBottom w:val="0"/>
              <w:divBdr>
                <w:top w:val="none" w:sz="0" w:space="0" w:color="auto"/>
                <w:left w:val="none" w:sz="0" w:space="0" w:color="auto"/>
                <w:bottom w:val="none" w:sz="0" w:space="0" w:color="auto"/>
                <w:right w:val="none" w:sz="0" w:space="0" w:color="auto"/>
              </w:divBdr>
            </w:div>
            <w:div w:id="1712077109">
              <w:marLeft w:val="0"/>
              <w:marRight w:val="0"/>
              <w:marTop w:val="0"/>
              <w:marBottom w:val="0"/>
              <w:divBdr>
                <w:top w:val="none" w:sz="0" w:space="0" w:color="auto"/>
                <w:left w:val="none" w:sz="0" w:space="0" w:color="auto"/>
                <w:bottom w:val="none" w:sz="0" w:space="0" w:color="auto"/>
                <w:right w:val="none" w:sz="0" w:space="0" w:color="auto"/>
              </w:divBdr>
            </w:div>
            <w:div w:id="991442592">
              <w:marLeft w:val="0"/>
              <w:marRight w:val="0"/>
              <w:marTop w:val="0"/>
              <w:marBottom w:val="0"/>
              <w:divBdr>
                <w:top w:val="none" w:sz="0" w:space="0" w:color="auto"/>
                <w:left w:val="none" w:sz="0" w:space="0" w:color="auto"/>
                <w:bottom w:val="none" w:sz="0" w:space="0" w:color="auto"/>
                <w:right w:val="none" w:sz="0" w:space="0" w:color="auto"/>
              </w:divBdr>
            </w:div>
            <w:div w:id="650791103">
              <w:marLeft w:val="0"/>
              <w:marRight w:val="0"/>
              <w:marTop w:val="0"/>
              <w:marBottom w:val="0"/>
              <w:divBdr>
                <w:top w:val="none" w:sz="0" w:space="0" w:color="auto"/>
                <w:left w:val="none" w:sz="0" w:space="0" w:color="auto"/>
                <w:bottom w:val="none" w:sz="0" w:space="0" w:color="auto"/>
                <w:right w:val="none" w:sz="0" w:space="0" w:color="auto"/>
              </w:divBdr>
            </w:div>
            <w:div w:id="1609771938">
              <w:marLeft w:val="0"/>
              <w:marRight w:val="0"/>
              <w:marTop w:val="0"/>
              <w:marBottom w:val="0"/>
              <w:divBdr>
                <w:top w:val="none" w:sz="0" w:space="0" w:color="auto"/>
                <w:left w:val="none" w:sz="0" w:space="0" w:color="auto"/>
                <w:bottom w:val="none" w:sz="0" w:space="0" w:color="auto"/>
                <w:right w:val="none" w:sz="0" w:space="0" w:color="auto"/>
              </w:divBdr>
            </w:div>
            <w:div w:id="1910647869">
              <w:marLeft w:val="0"/>
              <w:marRight w:val="0"/>
              <w:marTop w:val="0"/>
              <w:marBottom w:val="0"/>
              <w:divBdr>
                <w:top w:val="none" w:sz="0" w:space="0" w:color="auto"/>
                <w:left w:val="none" w:sz="0" w:space="0" w:color="auto"/>
                <w:bottom w:val="none" w:sz="0" w:space="0" w:color="auto"/>
                <w:right w:val="none" w:sz="0" w:space="0" w:color="auto"/>
              </w:divBdr>
            </w:div>
            <w:div w:id="1139030618">
              <w:marLeft w:val="0"/>
              <w:marRight w:val="0"/>
              <w:marTop w:val="0"/>
              <w:marBottom w:val="0"/>
              <w:divBdr>
                <w:top w:val="none" w:sz="0" w:space="0" w:color="auto"/>
                <w:left w:val="none" w:sz="0" w:space="0" w:color="auto"/>
                <w:bottom w:val="none" w:sz="0" w:space="0" w:color="auto"/>
                <w:right w:val="none" w:sz="0" w:space="0" w:color="auto"/>
              </w:divBdr>
            </w:div>
            <w:div w:id="459227988">
              <w:marLeft w:val="0"/>
              <w:marRight w:val="0"/>
              <w:marTop w:val="0"/>
              <w:marBottom w:val="0"/>
              <w:divBdr>
                <w:top w:val="none" w:sz="0" w:space="0" w:color="auto"/>
                <w:left w:val="none" w:sz="0" w:space="0" w:color="auto"/>
                <w:bottom w:val="none" w:sz="0" w:space="0" w:color="auto"/>
                <w:right w:val="none" w:sz="0" w:space="0" w:color="auto"/>
              </w:divBdr>
            </w:div>
            <w:div w:id="292640781">
              <w:marLeft w:val="0"/>
              <w:marRight w:val="0"/>
              <w:marTop w:val="0"/>
              <w:marBottom w:val="0"/>
              <w:divBdr>
                <w:top w:val="none" w:sz="0" w:space="0" w:color="auto"/>
                <w:left w:val="none" w:sz="0" w:space="0" w:color="auto"/>
                <w:bottom w:val="none" w:sz="0" w:space="0" w:color="auto"/>
                <w:right w:val="none" w:sz="0" w:space="0" w:color="auto"/>
              </w:divBdr>
            </w:div>
            <w:div w:id="527446716">
              <w:marLeft w:val="0"/>
              <w:marRight w:val="0"/>
              <w:marTop w:val="0"/>
              <w:marBottom w:val="0"/>
              <w:divBdr>
                <w:top w:val="none" w:sz="0" w:space="0" w:color="auto"/>
                <w:left w:val="none" w:sz="0" w:space="0" w:color="auto"/>
                <w:bottom w:val="none" w:sz="0" w:space="0" w:color="auto"/>
                <w:right w:val="none" w:sz="0" w:space="0" w:color="auto"/>
              </w:divBdr>
            </w:div>
            <w:div w:id="1923445916">
              <w:marLeft w:val="0"/>
              <w:marRight w:val="0"/>
              <w:marTop w:val="0"/>
              <w:marBottom w:val="0"/>
              <w:divBdr>
                <w:top w:val="none" w:sz="0" w:space="0" w:color="auto"/>
                <w:left w:val="none" w:sz="0" w:space="0" w:color="auto"/>
                <w:bottom w:val="none" w:sz="0" w:space="0" w:color="auto"/>
                <w:right w:val="none" w:sz="0" w:space="0" w:color="auto"/>
              </w:divBdr>
            </w:div>
            <w:div w:id="963459975">
              <w:marLeft w:val="0"/>
              <w:marRight w:val="0"/>
              <w:marTop w:val="0"/>
              <w:marBottom w:val="0"/>
              <w:divBdr>
                <w:top w:val="none" w:sz="0" w:space="0" w:color="auto"/>
                <w:left w:val="none" w:sz="0" w:space="0" w:color="auto"/>
                <w:bottom w:val="none" w:sz="0" w:space="0" w:color="auto"/>
                <w:right w:val="none" w:sz="0" w:space="0" w:color="auto"/>
              </w:divBdr>
            </w:div>
            <w:div w:id="888683982">
              <w:marLeft w:val="0"/>
              <w:marRight w:val="0"/>
              <w:marTop w:val="0"/>
              <w:marBottom w:val="0"/>
              <w:divBdr>
                <w:top w:val="none" w:sz="0" w:space="0" w:color="auto"/>
                <w:left w:val="none" w:sz="0" w:space="0" w:color="auto"/>
                <w:bottom w:val="none" w:sz="0" w:space="0" w:color="auto"/>
                <w:right w:val="none" w:sz="0" w:space="0" w:color="auto"/>
              </w:divBdr>
            </w:div>
            <w:div w:id="403184516">
              <w:marLeft w:val="0"/>
              <w:marRight w:val="0"/>
              <w:marTop w:val="0"/>
              <w:marBottom w:val="0"/>
              <w:divBdr>
                <w:top w:val="none" w:sz="0" w:space="0" w:color="auto"/>
                <w:left w:val="none" w:sz="0" w:space="0" w:color="auto"/>
                <w:bottom w:val="none" w:sz="0" w:space="0" w:color="auto"/>
                <w:right w:val="none" w:sz="0" w:space="0" w:color="auto"/>
              </w:divBdr>
            </w:div>
            <w:div w:id="876815846">
              <w:marLeft w:val="0"/>
              <w:marRight w:val="0"/>
              <w:marTop w:val="0"/>
              <w:marBottom w:val="0"/>
              <w:divBdr>
                <w:top w:val="none" w:sz="0" w:space="0" w:color="auto"/>
                <w:left w:val="none" w:sz="0" w:space="0" w:color="auto"/>
                <w:bottom w:val="none" w:sz="0" w:space="0" w:color="auto"/>
                <w:right w:val="none" w:sz="0" w:space="0" w:color="auto"/>
              </w:divBdr>
            </w:div>
            <w:div w:id="1776749621">
              <w:marLeft w:val="0"/>
              <w:marRight w:val="0"/>
              <w:marTop w:val="0"/>
              <w:marBottom w:val="0"/>
              <w:divBdr>
                <w:top w:val="none" w:sz="0" w:space="0" w:color="auto"/>
                <w:left w:val="none" w:sz="0" w:space="0" w:color="auto"/>
                <w:bottom w:val="none" w:sz="0" w:space="0" w:color="auto"/>
                <w:right w:val="none" w:sz="0" w:space="0" w:color="auto"/>
              </w:divBdr>
            </w:div>
            <w:div w:id="1722054983">
              <w:marLeft w:val="0"/>
              <w:marRight w:val="0"/>
              <w:marTop w:val="0"/>
              <w:marBottom w:val="0"/>
              <w:divBdr>
                <w:top w:val="none" w:sz="0" w:space="0" w:color="auto"/>
                <w:left w:val="none" w:sz="0" w:space="0" w:color="auto"/>
                <w:bottom w:val="none" w:sz="0" w:space="0" w:color="auto"/>
                <w:right w:val="none" w:sz="0" w:space="0" w:color="auto"/>
              </w:divBdr>
            </w:div>
            <w:div w:id="1052071603">
              <w:marLeft w:val="0"/>
              <w:marRight w:val="0"/>
              <w:marTop w:val="0"/>
              <w:marBottom w:val="0"/>
              <w:divBdr>
                <w:top w:val="none" w:sz="0" w:space="0" w:color="auto"/>
                <w:left w:val="none" w:sz="0" w:space="0" w:color="auto"/>
                <w:bottom w:val="none" w:sz="0" w:space="0" w:color="auto"/>
                <w:right w:val="none" w:sz="0" w:space="0" w:color="auto"/>
              </w:divBdr>
            </w:div>
            <w:div w:id="1067604277">
              <w:marLeft w:val="0"/>
              <w:marRight w:val="0"/>
              <w:marTop w:val="0"/>
              <w:marBottom w:val="0"/>
              <w:divBdr>
                <w:top w:val="none" w:sz="0" w:space="0" w:color="auto"/>
                <w:left w:val="none" w:sz="0" w:space="0" w:color="auto"/>
                <w:bottom w:val="none" w:sz="0" w:space="0" w:color="auto"/>
                <w:right w:val="none" w:sz="0" w:space="0" w:color="auto"/>
              </w:divBdr>
            </w:div>
            <w:div w:id="1627160070">
              <w:marLeft w:val="0"/>
              <w:marRight w:val="0"/>
              <w:marTop w:val="0"/>
              <w:marBottom w:val="0"/>
              <w:divBdr>
                <w:top w:val="none" w:sz="0" w:space="0" w:color="auto"/>
                <w:left w:val="none" w:sz="0" w:space="0" w:color="auto"/>
                <w:bottom w:val="none" w:sz="0" w:space="0" w:color="auto"/>
                <w:right w:val="none" w:sz="0" w:space="0" w:color="auto"/>
              </w:divBdr>
            </w:div>
            <w:div w:id="162353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9668">
      <w:bodyDiv w:val="1"/>
      <w:marLeft w:val="0"/>
      <w:marRight w:val="0"/>
      <w:marTop w:val="0"/>
      <w:marBottom w:val="0"/>
      <w:divBdr>
        <w:top w:val="none" w:sz="0" w:space="0" w:color="auto"/>
        <w:left w:val="none" w:sz="0" w:space="0" w:color="auto"/>
        <w:bottom w:val="none" w:sz="0" w:space="0" w:color="auto"/>
        <w:right w:val="none" w:sz="0" w:space="0" w:color="auto"/>
      </w:divBdr>
      <w:divsChild>
        <w:div w:id="758136328">
          <w:marLeft w:val="0"/>
          <w:marRight w:val="0"/>
          <w:marTop w:val="0"/>
          <w:marBottom w:val="0"/>
          <w:divBdr>
            <w:top w:val="none" w:sz="0" w:space="0" w:color="auto"/>
            <w:left w:val="none" w:sz="0" w:space="0" w:color="auto"/>
            <w:bottom w:val="none" w:sz="0" w:space="0" w:color="auto"/>
            <w:right w:val="none" w:sz="0" w:space="0" w:color="auto"/>
          </w:divBdr>
          <w:divsChild>
            <w:div w:id="1111627603">
              <w:marLeft w:val="0"/>
              <w:marRight w:val="0"/>
              <w:marTop w:val="0"/>
              <w:marBottom w:val="0"/>
              <w:divBdr>
                <w:top w:val="none" w:sz="0" w:space="0" w:color="auto"/>
                <w:left w:val="none" w:sz="0" w:space="0" w:color="auto"/>
                <w:bottom w:val="none" w:sz="0" w:space="0" w:color="auto"/>
                <w:right w:val="none" w:sz="0" w:space="0" w:color="auto"/>
              </w:divBdr>
            </w:div>
            <w:div w:id="1245259398">
              <w:marLeft w:val="0"/>
              <w:marRight w:val="0"/>
              <w:marTop w:val="0"/>
              <w:marBottom w:val="0"/>
              <w:divBdr>
                <w:top w:val="none" w:sz="0" w:space="0" w:color="auto"/>
                <w:left w:val="none" w:sz="0" w:space="0" w:color="auto"/>
                <w:bottom w:val="none" w:sz="0" w:space="0" w:color="auto"/>
                <w:right w:val="none" w:sz="0" w:space="0" w:color="auto"/>
              </w:divBdr>
            </w:div>
            <w:div w:id="2050255629">
              <w:marLeft w:val="0"/>
              <w:marRight w:val="0"/>
              <w:marTop w:val="0"/>
              <w:marBottom w:val="0"/>
              <w:divBdr>
                <w:top w:val="none" w:sz="0" w:space="0" w:color="auto"/>
                <w:left w:val="none" w:sz="0" w:space="0" w:color="auto"/>
                <w:bottom w:val="none" w:sz="0" w:space="0" w:color="auto"/>
                <w:right w:val="none" w:sz="0" w:space="0" w:color="auto"/>
              </w:divBdr>
            </w:div>
            <w:div w:id="1832745851">
              <w:marLeft w:val="0"/>
              <w:marRight w:val="0"/>
              <w:marTop w:val="0"/>
              <w:marBottom w:val="0"/>
              <w:divBdr>
                <w:top w:val="none" w:sz="0" w:space="0" w:color="auto"/>
                <w:left w:val="none" w:sz="0" w:space="0" w:color="auto"/>
                <w:bottom w:val="none" w:sz="0" w:space="0" w:color="auto"/>
                <w:right w:val="none" w:sz="0" w:space="0" w:color="auto"/>
              </w:divBdr>
            </w:div>
            <w:div w:id="1198202010">
              <w:marLeft w:val="0"/>
              <w:marRight w:val="0"/>
              <w:marTop w:val="0"/>
              <w:marBottom w:val="0"/>
              <w:divBdr>
                <w:top w:val="none" w:sz="0" w:space="0" w:color="auto"/>
                <w:left w:val="none" w:sz="0" w:space="0" w:color="auto"/>
                <w:bottom w:val="none" w:sz="0" w:space="0" w:color="auto"/>
                <w:right w:val="none" w:sz="0" w:space="0" w:color="auto"/>
              </w:divBdr>
            </w:div>
            <w:div w:id="1070737424">
              <w:marLeft w:val="0"/>
              <w:marRight w:val="0"/>
              <w:marTop w:val="0"/>
              <w:marBottom w:val="0"/>
              <w:divBdr>
                <w:top w:val="none" w:sz="0" w:space="0" w:color="auto"/>
                <w:left w:val="none" w:sz="0" w:space="0" w:color="auto"/>
                <w:bottom w:val="none" w:sz="0" w:space="0" w:color="auto"/>
                <w:right w:val="none" w:sz="0" w:space="0" w:color="auto"/>
              </w:divBdr>
            </w:div>
            <w:div w:id="148864538">
              <w:marLeft w:val="0"/>
              <w:marRight w:val="0"/>
              <w:marTop w:val="0"/>
              <w:marBottom w:val="0"/>
              <w:divBdr>
                <w:top w:val="none" w:sz="0" w:space="0" w:color="auto"/>
                <w:left w:val="none" w:sz="0" w:space="0" w:color="auto"/>
                <w:bottom w:val="none" w:sz="0" w:space="0" w:color="auto"/>
                <w:right w:val="none" w:sz="0" w:space="0" w:color="auto"/>
              </w:divBdr>
            </w:div>
            <w:div w:id="1224027266">
              <w:marLeft w:val="0"/>
              <w:marRight w:val="0"/>
              <w:marTop w:val="0"/>
              <w:marBottom w:val="0"/>
              <w:divBdr>
                <w:top w:val="none" w:sz="0" w:space="0" w:color="auto"/>
                <w:left w:val="none" w:sz="0" w:space="0" w:color="auto"/>
                <w:bottom w:val="none" w:sz="0" w:space="0" w:color="auto"/>
                <w:right w:val="none" w:sz="0" w:space="0" w:color="auto"/>
              </w:divBdr>
            </w:div>
            <w:div w:id="526020755">
              <w:marLeft w:val="0"/>
              <w:marRight w:val="0"/>
              <w:marTop w:val="0"/>
              <w:marBottom w:val="0"/>
              <w:divBdr>
                <w:top w:val="none" w:sz="0" w:space="0" w:color="auto"/>
                <w:left w:val="none" w:sz="0" w:space="0" w:color="auto"/>
                <w:bottom w:val="none" w:sz="0" w:space="0" w:color="auto"/>
                <w:right w:val="none" w:sz="0" w:space="0" w:color="auto"/>
              </w:divBdr>
            </w:div>
            <w:div w:id="1929924569">
              <w:marLeft w:val="0"/>
              <w:marRight w:val="0"/>
              <w:marTop w:val="0"/>
              <w:marBottom w:val="0"/>
              <w:divBdr>
                <w:top w:val="none" w:sz="0" w:space="0" w:color="auto"/>
                <w:left w:val="none" w:sz="0" w:space="0" w:color="auto"/>
                <w:bottom w:val="none" w:sz="0" w:space="0" w:color="auto"/>
                <w:right w:val="none" w:sz="0" w:space="0" w:color="auto"/>
              </w:divBdr>
            </w:div>
            <w:div w:id="14145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2015">
      <w:bodyDiv w:val="1"/>
      <w:marLeft w:val="0"/>
      <w:marRight w:val="0"/>
      <w:marTop w:val="0"/>
      <w:marBottom w:val="0"/>
      <w:divBdr>
        <w:top w:val="none" w:sz="0" w:space="0" w:color="auto"/>
        <w:left w:val="none" w:sz="0" w:space="0" w:color="auto"/>
        <w:bottom w:val="none" w:sz="0" w:space="0" w:color="auto"/>
        <w:right w:val="none" w:sz="0" w:space="0" w:color="auto"/>
      </w:divBdr>
      <w:divsChild>
        <w:div w:id="1055589542">
          <w:marLeft w:val="0"/>
          <w:marRight w:val="0"/>
          <w:marTop w:val="0"/>
          <w:marBottom w:val="0"/>
          <w:divBdr>
            <w:top w:val="none" w:sz="0" w:space="0" w:color="auto"/>
            <w:left w:val="none" w:sz="0" w:space="0" w:color="auto"/>
            <w:bottom w:val="none" w:sz="0" w:space="0" w:color="auto"/>
            <w:right w:val="none" w:sz="0" w:space="0" w:color="auto"/>
          </w:divBdr>
        </w:div>
      </w:divsChild>
    </w:div>
    <w:div w:id="1418408139">
      <w:bodyDiv w:val="1"/>
      <w:marLeft w:val="0"/>
      <w:marRight w:val="0"/>
      <w:marTop w:val="0"/>
      <w:marBottom w:val="0"/>
      <w:divBdr>
        <w:top w:val="none" w:sz="0" w:space="0" w:color="auto"/>
        <w:left w:val="none" w:sz="0" w:space="0" w:color="auto"/>
        <w:bottom w:val="none" w:sz="0" w:space="0" w:color="auto"/>
        <w:right w:val="none" w:sz="0" w:space="0" w:color="auto"/>
      </w:divBdr>
    </w:div>
    <w:div w:id="1472869895">
      <w:bodyDiv w:val="1"/>
      <w:marLeft w:val="0"/>
      <w:marRight w:val="0"/>
      <w:marTop w:val="0"/>
      <w:marBottom w:val="0"/>
      <w:divBdr>
        <w:top w:val="none" w:sz="0" w:space="0" w:color="auto"/>
        <w:left w:val="none" w:sz="0" w:space="0" w:color="auto"/>
        <w:bottom w:val="none" w:sz="0" w:space="0" w:color="auto"/>
        <w:right w:val="none" w:sz="0" w:space="0" w:color="auto"/>
      </w:divBdr>
    </w:div>
    <w:div w:id="1480800964">
      <w:bodyDiv w:val="1"/>
      <w:marLeft w:val="0"/>
      <w:marRight w:val="0"/>
      <w:marTop w:val="0"/>
      <w:marBottom w:val="0"/>
      <w:divBdr>
        <w:top w:val="none" w:sz="0" w:space="0" w:color="auto"/>
        <w:left w:val="none" w:sz="0" w:space="0" w:color="auto"/>
        <w:bottom w:val="none" w:sz="0" w:space="0" w:color="auto"/>
        <w:right w:val="none" w:sz="0" w:space="0" w:color="auto"/>
      </w:divBdr>
      <w:divsChild>
        <w:div w:id="928462402">
          <w:marLeft w:val="0"/>
          <w:marRight w:val="0"/>
          <w:marTop w:val="0"/>
          <w:marBottom w:val="0"/>
          <w:divBdr>
            <w:top w:val="none" w:sz="0" w:space="0" w:color="auto"/>
            <w:left w:val="none" w:sz="0" w:space="0" w:color="auto"/>
            <w:bottom w:val="none" w:sz="0" w:space="0" w:color="auto"/>
            <w:right w:val="none" w:sz="0" w:space="0" w:color="auto"/>
          </w:divBdr>
          <w:divsChild>
            <w:div w:id="14104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1094">
      <w:bodyDiv w:val="1"/>
      <w:marLeft w:val="0"/>
      <w:marRight w:val="0"/>
      <w:marTop w:val="0"/>
      <w:marBottom w:val="0"/>
      <w:divBdr>
        <w:top w:val="none" w:sz="0" w:space="0" w:color="auto"/>
        <w:left w:val="none" w:sz="0" w:space="0" w:color="auto"/>
        <w:bottom w:val="none" w:sz="0" w:space="0" w:color="auto"/>
        <w:right w:val="none" w:sz="0" w:space="0" w:color="auto"/>
      </w:divBdr>
      <w:divsChild>
        <w:div w:id="1572425149">
          <w:marLeft w:val="0"/>
          <w:marRight w:val="0"/>
          <w:marTop w:val="0"/>
          <w:marBottom w:val="0"/>
          <w:divBdr>
            <w:top w:val="none" w:sz="0" w:space="0" w:color="auto"/>
            <w:left w:val="none" w:sz="0" w:space="0" w:color="auto"/>
            <w:bottom w:val="none" w:sz="0" w:space="0" w:color="auto"/>
            <w:right w:val="none" w:sz="0" w:space="0" w:color="auto"/>
          </w:divBdr>
          <w:divsChild>
            <w:div w:id="1846477926">
              <w:marLeft w:val="0"/>
              <w:marRight w:val="0"/>
              <w:marTop w:val="0"/>
              <w:marBottom w:val="0"/>
              <w:divBdr>
                <w:top w:val="none" w:sz="0" w:space="0" w:color="auto"/>
                <w:left w:val="none" w:sz="0" w:space="0" w:color="auto"/>
                <w:bottom w:val="none" w:sz="0" w:space="0" w:color="auto"/>
                <w:right w:val="none" w:sz="0" w:space="0" w:color="auto"/>
              </w:divBdr>
            </w:div>
            <w:div w:id="1120488448">
              <w:marLeft w:val="0"/>
              <w:marRight w:val="0"/>
              <w:marTop w:val="0"/>
              <w:marBottom w:val="0"/>
              <w:divBdr>
                <w:top w:val="none" w:sz="0" w:space="0" w:color="auto"/>
                <w:left w:val="none" w:sz="0" w:space="0" w:color="auto"/>
                <w:bottom w:val="none" w:sz="0" w:space="0" w:color="auto"/>
                <w:right w:val="none" w:sz="0" w:space="0" w:color="auto"/>
              </w:divBdr>
            </w:div>
            <w:div w:id="12573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4444">
      <w:bodyDiv w:val="1"/>
      <w:marLeft w:val="0"/>
      <w:marRight w:val="0"/>
      <w:marTop w:val="0"/>
      <w:marBottom w:val="0"/>
      <w:divBdr>
        <w:top w:val="none" w:sz="0" w:space="0" w:color="auto"/>
        <w:left w:val="none" w:sz="0" w:space="0" w:color="auto"/>
        <w:bottom w:val="none" w:sz="0" w:space="0" w:color="auto"/>
        <w:right w:val="none" w:sz="0" w:space="0" w:color="auto"/>
      </w:divBdr>
    </w:div>
    <w:div w:id="1578322790">
      <w:bodyDiv w:val="1"/>
      <w:marLeft w:val="0"/>
      <w:marRight w:val="0"/>
      <w:marTop w:val="0"/>
      <w:marBottom w:val="0"/>
      <w:divBdr>
        <w:top w:val="none" w:sz="0" w:space="0" w:color="auto"/>
        <w:left w:val="none" w:sz="0" w:space="0" w:color="auto"/>
        <w:bottom w:val="none" w:sz="0" w:space="0" w:color="auto"/>
        <w:right w:val="none" w:sz="0" w:space="0" w:color="auto"/>
      </w:divBdr>
      <w:divsChild>
        <w:div w:id="1439253007">
          <w:marLeft w:val="0"/>
          <w:marRight w:val="0"/>
          <w:marTop w:val="0"/>
          <w:marBottom w:val="0"/>
          <w:divBdr>
            <w:top w:val="none" w:sz="0" w:space="0" w:color="auto"/>
            <w:left w:val="none" w:sz="0" w:space="0" w:color="auto"/>
            <w:bottom w:val="none" w:sz="0" w:space="0" w:color="auto"/>
            <w:right w:val="none" w:sz="0" w:space="0" w:color="auto"/>
          </w:divBdr>
          <w:divsChild>
            <w:div w:id="1439641752">
              <w:marLeft w:val="0"/>
              <w:marRight w:val="0"/>
              <w:marTop w:val="0"/>
              <w:marBottom w:val="0"/>
              <w:divBdr>
                <w:top w:val="none" w:sz="0" w:space="0" w:color="auto"/>
                <w:left w:val="none" w:sz="0" w:space="0" w:color="auto"/>
                <w:bottom w:val="none" w:sz="0" w:space="0" w:color="auto"/>
                <w:right w:val="none" w:sz="0" w:space="0" w:color="auto"/>
              </w:divBdr>
            </w:div>
          </w:divsChild>
        </w:div>
        <w:div w:id="1962564480">
          <w:marLeft w:val="0"/>
          <w:marRight w:val="0"/>
          <w:marTop w:val="0"/>
          <w:marBottom w:val="0"/>
          <w:divBdr>
            <w:top w:val="none" w:sz="0" w:space="0" w:color="auto"/>
            <w:left w:val="none" w:sz="0" w:space="0" w:color="auto"/>
            <w:bottom w:val="none" w:sz="0" w:space="0" w:color="auto"/>
            <w:right w:val="none" w:sz="0" w:space="0" w:color="auto"/>
          </w:divBdr>
          <w:divsChild>
            <w:div w:id="1554659548">
              <w:marLeft w:val="0"/>
              <w:marRight w:val="0"/>
              <w:marTop w:val="0"/>
              <w:marBottom w:val="0"/>
              <w:divBdr>
                <w:top w:val="none" w:sz="0" w:space="0" w:color="auto"/>
                <w:left w:val="none" w:sz="0" w:space="0" w:color="auto"/>
                <w:bottom w:val="none" w:sz="0" w:space="0" w:color="auto"/>
                <w:right w:val="none" w:sz="0" w:space="0" w:color="auto"/>
              </w:divBdr>
            </w:div>
          </w:divsChild>
        </w:div>
        <w:div w:id="1535540609">
          <w:marLeft w:val="0"/>
          <w:marRight w:val="0"/>
          <w:marTop w:val="0"/>
          <w:marBottom w:val="0"/>
          <w:divBdr>
            <w:top w:val="none" w:sz="0" w:space="0" w:color="auto"/>
            <w:left w:val="none" w:sz="0" w:space="0" w:color="auto"/>
            <w:bottom w:val="none" w:sz="0" w:space="0" w:color="auto"/>
            <w:right w:val="none" w:sz="0" w:space="0" w:color="auto"/>
          </w:divBdr>
          <w:divsChild>
            <w:div w:id="1418597103">
              <w:marLeft w:val="0"/>
              <w:marRight w:val="0"/>
              <w:marTop w:val="0"/>
              <w:marBottom w:val="0"/>
              <w:divBdr>
                <w:top w:val="none" w:sz="0" w:space="0" w:color="auto"/>
                <w:left w:val="none" w:sz="0" w:space="0" w:color="auto"/>
                <w:bottom w:val="none" w:sz="0" w:space="0" w:color="auto"/>
                <w:right w:val="none" w:sz="0" w:space="0" w:color="auto"/>
              </w:divBdr>
            </w:div>
          </w:divsChild>
        </w:div>
        <w:div w:id="1194341382">
          <w:marLeft w:val="0"/>
          <w:marRight w:val="0"/>
          <w:marTop w:val="0"/>
          <w:marBottom w:val="0"/>
          <w:divBdr>
            <w:top w:val="none" w:sz="0" w:space="0" w:color="auto"/>
            <w:left w:val="none" w:sz="0" w:space="0" w:color="auto"/>
            <w:bottom w:val="none" w:sz="0" w:space="0" w:color="auto"/>
            <w:right w:val="none" w:sz="0" w:space="0" w:color="auto"/>
          </w:divBdr>
          <w:divsChild>
            <w:div w:id="15580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1741">
      <w:bodyDiv w:val="1"/>
      <w:marLeft w:val="0"/>
      <w:marRight w:val="0"/>
      <w:marTop w:val="0"/>
      <w:marBottom w:val="0"/>
      <w:divBdr>
        <w:top w:val="none" w:sz="0" w:space="0" w:color="auto"/>
        <w:left w:val="none" w:sz="0" w:space="0" w:color="auto"/>
        <w:bottom w:val="none" w:sz="0" w:space="0" w:color="auto"/>
        <w:right w:val="none" w:sz="0" w:space="0" w:color="auto"/>
      </w:divBdr>
    </w:div>
    <w:div w:id="1688948261">
      <w:bodyDiv w:val="1"/>
      <w:marLeft w:val="0"/>
      <w:marRight w:val="0"/>
      <w:marTop w:val="0"/>
      <w:marBottom w:val="0"/>
      <w:divBdr>
        <w:top w:val="none" w:sz="0" w:space="0" w:color="auto"/>
        <w:left w:val="none" w:sz="0" w:space="0" w:color="auto"/>
        <w:bottom w:val="none" w:sz="0" w:space="0" w:color="auto"/>
        <w:right w:val="none" w:sz="0" w:space="0" w:color="auto"/>
      </w:divBdr>
    </w:div>
    <w:div w:id="1750032186">
      <w:bodyDiv w:val="1"/>
      <w:marLeft w:val="0"/>
      <w:marRight w:val="0"/>
      <w:marTop w:val="0"/>
      <w:marBottom w:val="0"/>
      <w:divBdr>
        <w:top w:val="none" w:sz="0" w:space="0" w:color="auto"/>
        <w:left w:val="none" w:sz="0" w:space="0" w:color="auto"/>
        <w:bottom w:val="none" w:sz="0" w:space="0" w:color="auto"/>
        <w:right w:val="none" w:sz="0" w:space="0" w:color="auto"/>
      </w:divBdr>
      <w:divsChild>
        <w:div w:id="461702049">
          <w:marLeft w:val="0"/>
          <w:marRight w:val="0"/>
          <w:marTop w:val="0"/>
          <w:marBottom w:val="0"/>
          <w:divBdr>
            <w:top w:val="none" w:sz="0" w:space="0" w:color="auto"/>
            <w:left w:val="none" w:sz="0" w:space="0" w:color="auto"/>
            <w:bottom w:val="none" w:sz="0" w:space="0" w:color="auto"/>
            <w:right w:val="none" w:sz="0" w:space="0" w:color="auto"/>
          </w:divBdr>
          <w:divsChild>
            <w:div w:id="2144885350">
              <w:marLeft w:val="0"/>
              <w:marRight w:val="0"/>
              <w:marTop w:val="0"/>
              <w:marBottom w:val="0"/>
              <w:divBdr>
                <w:top w:val="none" w:sz="0" w:space="0" w:color="auto"/>
                <w:left w:val="none" w:sz="0" w:space="0" w:color="auto"/>
                <w:bottom w:val="none" w:sz="0" w:space="0" w:color="auto"/>
                <w:right w:val="none" w:sz="0" w:space="0" w:color="auto"/>
              </w:divBdr>
            </w:div>
          </w:divsChild>
        </w:div>
        <w:div w:id="816799826">
          <w:marLeft w:val="0"/>
          <w:marRight w:val="0"/>
          <w:marTop w:val="0"/>
          <w:marBottom w:val="0"/>
          <w:divBdr>
            <w:top w:val="none" w:sz="0" w:space="0" w:color="auto"/>
            <w:left w:val="none" w:sz="0" w:space="0" w:color="auto"/>
            <w:bottom w:val="none" w:sz="0" w:space="0" w:color="auto"/>
            <w:right w:val="none" w:sz="0" w:space="0" w:color="auto"/>
          </w:divBdr>
          <w:divsChild>
            <w:div w:id="861553877">
              <w:marLeft w:val="0"/>
              <w:marRight w:val="0"/>
              <w:marTop w:val="0"/>
              <w:marBottom w:val="0"/>
              <w:divBdr>
                <w:top w:val="none" w:sz="0" w:space="0" w:color="auto"/>
                <w:left w:val="none" w:sz="0" w:space="0" w:color="auto"/>
                <w:bottom w:val="none" w:sz="0" w:space="0" w:color="auto"/>
                <w:right w:val="none" w:sz="0" w:space="0" w:color="auto"/>
              </w:divBdr>
            </w:div>
          </w:divsChild>
        </w:div>
        <w:div w:id="1476755067">
          <w:marLeft w:val="0"/>
          <w:marRight w:val="0"/>
          <w:marTop w:val="0"/>
          <w:marBottom w:val="0"/>
          <w:divBdr>
            <w:top w:val="none" w:sz="0" w:space="0" w:color="auto"/>
            <w:left w:val="none" w:sz="0" w:space="0" w:color="auto"/>
            <w:bottom w:val="none" w:sz="0" w:space="0" w:color="auto"/>
            <w:right w:val="none" w:sz="0" w:space="0" w:color="auto"/>
          </w:divBdr>
          <w:divsChild>
            <w:div w:id="1138917147">
              <w:marLeft w:val="0"/>
              <w:marRight w:val="0"/>
              <w:marTop w:val="0"/>
              <w:marBottom w:val="0"/>
              <w:divBdr>
                <w:top w:val="none" w:sz="0" w:space="0" w:color="auto"/>
                <w:left w:val="none" w:sz="0" w:space="0" w:color="auto"/>
                <w:bottom w:val="none" w:sz="0" w:space="0" w:color="auto"/>
                <w:right w:val="none" w:sz="0" w:space="0" w:color="auto"/>
              </w:divBdr>
            </w:div>
          </w:divsChild>
        </w:div>
        <w:div w:id="1138453908">
          <w:marLeft w:val="0"/>
          <w:marRight w:val="0"/>
          <w:marTop w:val="0"/>
          <w:marBottom w:val="0"/>
          <w:divBdr>
            <w:top w:val="none" w:sz="0" w:space="0" w:color="auto"/>
            <w:left w:val="none" w:sz="0" w:space="0" w:color="auto"/>
            <w:bottom w:val="none" w:sz="0" w:space="0" w:color="auto"/>
            <w:right w:val="none" w:sz="0" w:space="0" w:color="auto"/>
          </w:divBdr>
          <w:divsChild>
            <w:div w:id="176753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0319">
      <w:bodyDiv w:val="1"/>
      <w:marLeft w:val="0"/>
      <w:marRight w:val="0"/>
      <w:marTop w:val="0"/>
      <w:marBottom w:val="0"/>
      <w:divBdr>
        <w:top w:val="none" w:sz="0" w:space="0" w:color="auto"/>
        <w:left w:val="none" w:sz="0" w:space="0" w:color="auto"/>
        <w:bottom w:val="none" w:sz="0" w:space="0" w:color="auto"/>
        <w:right w:val="none" w:sz="0" w:space="0" w:color="auto"/>
      </w:divBdr>
    </w:div>
    <w:div w:id="1820344618">
      <w:bodyDiv w:val="1"/>
      <w:marLeft w:val="0"/>
      <w:marRight w:val="0"/>
      <w:marTop w:val="0"/>
      <w:marBottom w:val="0"/>
      <w:divBdr>
        <w:top w:val="none" w:sz="0" w:space="0" w:color="auto"/>
        <w:left w:val="none" w:sz="0" w:space="0" w:color="auto"/>
        <w:bottom w:val="none" w:sz="0" w:space="0" w:color="auto"/>
        <w:right w:val="none" w:sz="0" w:space="0" w:color="auto"/>
      </w:divBdr>
      <w:divsChild>
        <w:div w:id="1384057623">
          <w:marLeft w:val="0"/>
          <w:marRight w:val="0"/>
          <w:marTop w:val="0"/>
          <w:marBottom w:val="0"/>
          <w:divBdr>
            <w:top w:val="none" w:sz="0" w:space="0" w:color="auto"/>
            <w:left w:val="none" w:sz="0" w:space="0" w:color="auto"/>
            <w:bottom w:val="none" w:sz="0" w:space="0" w:color="auto"/>
            <w:right w:val="none" w:sz="0" w:space="0" w:color="auto"/>
          </w:divBdr>
          <w:divsChild>
            <w:div w:id="1412770539">
              <w:marLeft w:val="0"/>
              <w:marRight w:val="0"/>
              <w:marTop w:val="0"/>
              <w:marBottom w:val="0"/>
              <w:divBdr>
                <w:top w:val="none" w:sz="0" w:space="0" w:color="auto"/>
                <w:left w:val="none" w:sz="0" w:space="0" w:color="auto"/>
                <w:bottom w:val="none" w:sz="0" w:space="0" w:color="auto"/>
                <w:right w:val="none" w:sz="0" w:space="0" w:color="auto"/>
              </w:divBdr>
            </w:div>
            <w:div w:id="152993092">
              <w:marLeft w:val="0"/>
              <w:marRight w:val="0"/>
              <w:marTop w:val="0"/>
              <w:marBottom w:val="0"/>
              <w:divBdr>
                <w:top w:val="none" w:sz="0" w:space="0" w:color="auto"/>
                <w:left w:val="none" w:sz="0" w:space="0" w:color="auto"/>
                <w:bottom w:val="none" w:sz="0" w:space="0" w:color="auto"/>
                <w:right w:val="none" w:sz="0" w:space="0" w:color="auto"/>
              </w:divBdr>
            </w:div>
            <w:div w:id="10647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26984">
      <w:bodyDiv w:val="1"/>
      <w:marLeft w:val="0"/>
      <w:marRight w:val="0"/>
      <w:marTop w:val="0"/>
      <w:marBottom w:val="0"/>
      <w:divBdr>
        <w:top w:val="none" w:sz="0" w:space="0" w:color="auto"/>
        <w:left w:val="none" w:sz="0" w:space="0" w:color="auto"/>
        <w:bottom w:val="none" w:sz="0" w:space="0" w:color="auto"/>
        <w:right w:val="none" w:sz="0" w:space="0" w:color="auto"/>
      </w:divBdr>
    </w:div>
    <w:div w:id="1848060802">
      <w:bodyDiv w:val="1"/>
      <w:marLeft w:val="0"/>
      <w:marRight w:val="0"/>
      <w:marTop w:val="0"/>
      <w:marBottom w:val="0"/>
      <w:divBdr>
        <w:top w:val="none" w:sz="0" w:space="0" w:color="auto"/>
        <w:left w:val="none" w:sz="0" w:space="0" w:color="auto"/>
        <w:bottom w:val="none" w:sz="0" w:space="0" w:color="auto"/>
        <w:right w:val="none" w:sz="0" w:space="0" w:color="auto"/>
      </w:divBdr>
    </w:div>
    <w:div w:id="1848405468">
      <w:bodyDiv w:val="1"/>
      <w:marLeft w:val="0"/>
      <w:marRight w:val="0"/>
      <w:marTop w:val="0"/>
      <w:marBottom w:val="0"/>
      <w:divBdr>
        <w:top w:val="none" w:sz="0" w:space="0" w:color="auto"/>
        <w:left w:val="none" w:sz="0" w:space="0" w:color="auto"/>
        <w:bottom w:val="none" w:sz="0" w:space="0" w:color="auto"/>
        <w:right w:val="none" w:sz="0" w:space="0" w:color="auto"/>
      </w:divBdr>
      <w:divsChild>
        <w:div w:id="1727993347">
          <w:marLeft w:val="0"/>
          <w:marRight w:val="0"/>
          <w:marTop w:val="0"/>
          <w:marBottom w:val="0"/>
          <w:divBdr>
            <w:top w:val="none" w:sz="0" w:space="0" w:color="auto"/>
            <w:left w:val="none" w:sz="0" w:space="0" w:color="auto"/>
            <w:bottom w:val="none" w:sz="0" w:space="0" w:color="auto"/>
            <w:right w:val="none" w:sz="0" w:space="0" w:color="auto"/>
          </w:divBdr>
          <w:divsChild>
            <w:div w:id="4291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2236">
      <w:bodyDiv w:val="1"/>
      <w:marLeft w:val="0"/>
      <w:marRight w:val="0"/>
      <w:marTop w:val="0"/>
      <w:marBottom w:val="0"/>
      <w:divBdr>
        <w:top w:val="none" w:sz="0" w:space="0" w:color="auto"/>
        <w:left w:val="none" w:sz="0" w:space="0" w:color="auto"/>
        <w:bottom w:val="none" w:sz="0" w:space="0" w:color="auto"/>
        <w:right w:val="none" w:sz="0" w:space="0" w:color="auto"/>
      </w:divBdr>
    </w:div>
    <w:div w:id="1873103528">
      <w:bodyDiv w:val="1"/>
      <w:marLeft w:val="0"/>
      <w:marRight w:val="0"/>
      <w:marTop w:val="0"/>
      <w:marBottom w:val="0"/>
      <w:divBdr>
        <w:top w:val="none" w:sz="0" w:space="0" w:color="auto"/>
        <w:left w:val="none" w:sz="0" w:space="0" w:color="auto"/>
        <w:bottom w:val="none" w:sz="0" w:space="0" w:color="auto"/>
        <w:right w:val="none" w:sz="0" w:space="0" w:color="auto"/>
      </w:divBdr>
    </w:div>
    <w:div w:id="1884632851">
      <w:bodyDiv w:val="1"/>
      <w:marLeft w:val="0"/>
      <w:marRight w:val="0"/>
      <w:marTop w:val="0"/>
      <w:marBottom w:val="0"/>
      <w:divBdr>
        <w:top w:val="none" w:sz="0" w:space="0" w:color="auto"/>
        <w:left w:val="none" w:sz="0" w:space="0" w:color="auto"/>
        <w:bottom w:val="none" w:sz="0" w:space="0" w:color="auto"/>
        <w:right w:val="none" w:sz="0" w:space="0" w:color="auto"/>
      </w:divBdr>
    </w:div>
    <w:div w:id="1913663258">
      <w:bodyDiv w:val="1"/>
      <w:marLeft w:val="0"/>
      <w:marRight w:val="0"/>
      <w:marTop w:val="0"/>
      <w:marBottom w:val="0"/>
      <w:divBdr>
        <w:top w:val="none" w:sz="0" w:space="0" w:color="auto"/>
        <w:left w:val="none" w:sz="0" w:space="0" w:color="auto"/>
        <w:bottom w:val="none" w:sz="0" w:space="0" w:color="auto"/>
        <w:right w:val="none" w:sz="0" w:space="0" w:color="auto"/>
      </w:divBdr>
    </w:div>
    <w:div w:id="1914586783">
      <w:bodyDiv w:val="1"/>
      <w:marLeft w:val="0"/>
      <w:marRight w:val="0"/>
      <w:marTop w:val="0"/>
      <w:marBottom w:val="0"/>
      <w:divBdr>
        <w:top w:val="none" w:sz="0" w:space="0" w:color="auto"/>
        <w:left w:val="none" w:sz="0" w:space="0" w:color="auto"/>
        <w:bottom w:val="none" w:sz="0" w:space="0" w:color="auto"/>
        <w:right w:val="none" w:sz="0" w:space="0" w:color="auto"/>
      </w:divBdr>
      <w:divsChild>
        <w:div w:id="1705204789">
          <w:marLeft w:val="0"/>
          <w:marRight w:val="0"/>
          <w:marTop w:val="0"/>
          <w:marBottom w:val="0"/>
          <w:divBdr>
            <w:top w:val="none" w:sz="0" w:space="0" w:color="auto"/>
            <w:left w:val="none" w:sz="0" w:space="0" w:color="auto"/>
            <w:bottom w:val="none" w:sz="0" w:space="0" w:color="auto"/>
            <w:right w:val="none" w:sz="0" w:space="0" w:color="auto"/>
          </w:divBdr>
          <w:divsChild>
            <w:div w:id="17045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1646">
      <w:bodyDiv w:val="1"/>
      <w:marLeft w:val="0"/>
      <w:marRight w:val="0"/>
      <w:marTop w:val="0"/>
      <w:marBottom w:val="0"/>
      <w:divBdr>
        <w:top w:val="none" w:sz="0" w:space="0" w:color="auto"/>
        <w:left w:val="none" w:sz="0" w:space="0" w:color="auto"/>
        <w:bottom w:val="none" w:sz="0" w:space="0" w:color="auto"/>
        <w:right w:val="none" w:sz="0" w:space="0" w:color="auto"/>
      </w:divBdr>
    </w:div>
    <w:div w:id="1929577588">
      <w:bodyDiv w:val="1"/>
      <w:marLeft w:val="0"/>
      <w:marRight w:val="0"/>
      <w:marTop w:val="0"/>
      <w:marBottom w:val="0"/>
      <w:divBdr>
        <w:top w:val="none" w:sz="0" w:space="0" w:color="auto"/>
        <w:left w:val="none" w:sz="0" w:space="0" w:color="auto"/>
        <w:bottom w:val="none" w:sz="0" w:space="0" w:color="auto"/>
        <w:right w:val="none" w:sz="0" w:space="0" w:color="auto"/>
      </w:divBdr>
    </w:div>
    <w:div w:id="1973636887">
      <w:bodyDiv w:val="1"/>
      <w:marLeft w:val="0"/>
      <w:marRight w:val="0"/>
      <w:marTop w:val="0"/>
      <w:marBottom w:val="0"/>
      <w:divBdr>
        <w:top w:val="none" w:sz="0" w:space="0" w:color="auto"/>
        <w:left w:val="none" w:sz="0" w:space="0" w:color="auto"/>
        <w:bottom w:val="none" w:sz="0" w:space="0" w:color="auto"/>
        <w:right w:val="none" w:sz="0" w:space="0" w:color="auto"/>
      </w:divBdr>
    </w:div>
    <w:div w:id="2084792637">
      <w:bodyDiv w:val="1"/>
      <w:marLeft w:val="0"/>
      <w:marRight w:val="0"/>
      <w:marTop w:val="0"/>
      <w:marBottom w:val="0"/>
      <w:divBdr>
        <w:top w:val="none" w:sz="0" w:space="0" w:color="auto"/>
        <w:left w:val="none" w:sz="0" w:space="0" w:color="auto"/>
        <w:bottom w:val="none" w:sz="0" w:space="0" w:color="auto"/>
        <w:right w:val="none" w:sz="0" w:space="0" w:color="auto"/>
      </w:divBdr>
    </w:div>
    <w:div w:id="2126264047">
      <w:bodyDiv w:val="1"/>
      <w:marLeft w:val="0"/>
      <w:marRight w:val="0"/>
      <w:marTop w:val="0"/>
      <w:marBottom w:val="0"/>
      <w:divBdr>
        <w:top w:val="none" w:sz="0" w:space="0" w:color="auto"/>
        <w:left w:val="none" w:sz="0" w:space="0" w:color="auto"/>
        <w:bottom w:val="none" w:sz="0" w:space="0" w:color="auto"/>
        <w:right w:val="none" w:sz="0" w:space="0" w:color="auto"/>
      </w:divBdr>
    </w:div>
    <w:div w:id="212765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mpus.linkiafp.es/pluginfile.php/996367/mod_resource/content/1/IABD_M04_ACT_OBL_01.docx" TargetMode="External"/><Relationship Id="rId18" Type="http://schemas.openxmlformats.org/officeDocument/2006/relationships/hyperlink" Target="http://books.toscrape.com/"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yperlink" Target="https://github.com/dcueli-com/bigdata_sys/blob/develop/src/config/globals.py" TargetMode="External"/><Relationship Id="rId34" Type="http://schemas.openxmlformats.org/officeDocument/2006/relationships/image" Target="media/image12.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ipsum.com/"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oogle.com/search?client=firefox-b-d&amp;q=chiquito+ipsum" TargetMode="External"/><Relationship Id="rId23" Type="http://schemas.openxmlformats.org/officeDocument/2006/relationships/hyperlink" Target="https://books.toscrape.com/" TargetMode="Externa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hyperlink" Target="http://books.toscrape.com/" TargetMode="External"/><Relationship Id="rId31" Type="http://schemas.openxmlformats.org/officeDocument/2006/relationships/image" Target="media/image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dcueli-com/bigdata_sys/blob/develop/src/activities/RA1/lesson_01/notebooks/1_4_spacy.ipynb" TargetMode="External"/><Relationship Id="rId22" Type="http://schemas.openxmlformats.org/officeDocument/2006/relationships/hyperlink" Target="https://github.com/dcueli-com/bigdata_sys/blob/develop/src/helpers/funcs.py"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dcueli-com/bigdata_sys.git" TargetMode="External"/><Relationship Id="rId17" Type="http://schemas.openxmlformats.org/officeDocument/2006/relationships/hyperlink" Target="https://huggingface.co/latincy"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20" Type="http://schemas.openxmlformats.org/officeDocument/2006/relationships/hyperlink" Target="https://github.com/dcueli-com/bigdata_sys/blob/develop/src/activities/RA1/lesson_01/scripts/1_5_scrapper.py" TargetMode="External"/><Relationship Id="rId41" Type="http://schemas.openxmlformats.org/officeDocument/2006/relationships/image" Target="media/image19.png"/></Relationships>
</file>

<file path=word/_rels/footer1.xml.rels><?xml version="1.0" encoding="UTF-8" standalone="yes"?>
<Relationships xmlns="http://schemas.openxmlformats.org/package/2006/relationships"><Relationship Id="rId3" Type="http://schemas.openxmlformats.org/officeDocument/2006/relationships/image" Target="media/image21.emf"/><Relationship Id="rId2" Type="http://schemas.openxmlformats.org/officeDocument/2006/relationships/hyperlink" Target="http://linkedin.com/in/dcueli" TargetMode="External"/><Relationship Id="rId1" Type="http://schemas.openxmlformats.org/officeDocument/2006/relationships/hyperlink" Target="http://dcuel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a.talavero\Linkia%20FP%20Formaci&#243;n%20Profesional%20Oficial%20a%20Distancia\Departamento%20Acad&#233;mico%20Linkia%20FP%20-%2000%20-%20Instrucciones%20y%20Archivos%20para%20GPT\00%20-%20No%20incluir%20-%20Plantilla%20UTs%20Autor&#237;as_2025-26.dotx" TargetMode="External"/></Relationships>
</file>

<file path=word/theme/theme1.xml><?xml version="1.0" encoding="utf-8"?>
<a:theme xmlns:a="http://schemas.openxmlformats.org/drawingml/2006/main" name="Personal Letterhead">
  <a:themeElements>
    <a:clrScheme name="Template2">
      <a:dk1>
        <a:sysClr val="windowText" lastClr="000000"/>
      </a:dk1>
      <a:lt1>
        <a:sysClr val="window" lastClr="FFFFFF"/>
      </a:lt1>
      <a:dk2>
        <a:srgbClr val="725E54"/>
      </a:dk2>
      <a:lt2>
        <a:srgbClr val="EBE8E5"/>
      </a:lt2>
      <a:accent1>
        <a:srgbClr val="F05133"/>
      </a:accent1>
      <a:accent2>
        <a:srgbClr val="60C5BA"/>
      </a:accent2>
      <a:accent3>
        <a:srgbClr val="D5E04E"/>
      </a:accent3>
      <a:accent4>
        <a:srgbClr val="42C4DD"/>
      </a:accent4>
      <a:accent5>
        <a:srgbClr val="A49B8D"/>
      </a:accent5>
      <a:accent6>
        <a:srgbClr val="5C4C44"/>
      </a:accent6>
      <a:hlink>
        <a:srgbClr val="42C4DD"/>
      </a:hlink>
      <a:folHlink>
        <a:srgbClr val="60C5BA"/>
      </a:folHlink>
    </a:clrScheme>
    <a:fontScheme name="Template 2">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27adb0e-e145-4f8b-90ea-eb65e1a44c1e" xsi:nil="true"/>
    <lcf76f155ced4ddcb4097134ff3c332f xmlns="2a79d030-2667-4256-92b7-3b6a91b9ad1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9251492C0955F4D8B594C229DCC77C4" ma:contentTypeVersion="13" ma:contentTypeDescription="Crear nuevo documento." ma:contentTypeScope="" ma:versionID="727a4637a6c97d9119df4521e54c9509">
  <xsd:schema xmlns:xsd="http://www.w3.org/2001/XMLSchema" xmlns:xs="http://www.w3.org/2001/XMLSchema" xmlns:p="http://schemas.microsoft.com/office/2006/metadata/properties" xmlns:ns2="2a79d030-2667-4256-92b7-3b6a91b9ad15" xmlns:ns3="227adb0e-e145-4f8b-90ea-eb65e1a44c1e" targetNamespace="http://schemas.microsoft.com/office/2006/metadata/properties" ma:root="true" ma:fieldsID="bea3ee220e794811380c205cdba8a0a2" ns2:_="" ns3:_="">
    <xsd:import namespace="2a79d030-2667-4256-92b7-3b6a91b9ad15"/>
    <xsd:import namespace="227adb0e-e145-4f8b-90ea-eb65e1a44c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9d030-2667-4256-92b7-3b6a91b9ad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14db0d1-e59e-4d1e-9812-4e1c6679666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7adb0e-e145-4f8b-90ea-eb65e1a44c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02f4075-9434-46a3-9703-f5d1bf5fb289}" ma:internalName="TaxCatchAll" ma:showField="CatchAllData" ma:web="227adb0e-e145-4f8b-90ea-eb65e1a44c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52C20D-51FC-4930-9898-055FC3A1E1C2}">
  <ds:schemaRefs>
    <ds:schemaRef ds:uri="http://schemas.microsoft.com/office/2006/metadata/properties"/>
    <ds:schemaRef ds:uri="http://schemas.microsoft.com/office/infopath/2007/PartnerControls"/>
    <ds:schemaRef ds:uri="227adb0e-e145-4f8b-90ea-eb65e1a44c1e"/>
    <ds:schemaRef ds:uri="2a79d030-2667-4256-92b7-3b6a91b9ad15"/>
  </ds:schemaRefs>
</ds:datastoreItem>
</file>

<file path=customXml/itemProps2.xml><?xml version="1.0" encoding="utf-8"?>
<ds:datastoreItem xmlns:ds="http://schemas.openxmlformats.org/officeDocument/2006/customXml" ds:itemID="{379ED122-F39E-994E-A3E5-695406CF8956}">
  <ds:schemaRefs>
    <ds:schemaRef ds:uri="http://schemas.openxmlformats.org/officeDocument/2006/bibliography"/>
  </ds:schemaRefs>
</ds:datastoreItem>
</file>

<file path=customXml/itemProps3.xml><?xml version="1.0" encoding="utf-8"?>
<ds:datastoreItem xmlns:ds="http://schemas.openxmlformats.org/officeDocument/2006/customXml" ds:itemID="{3E8B727D-F80F-44EF-A1E2-F0CEF93CE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9d030-2667-4256-92b7-3b6a91b9ad15"/>
    <ds:schemaRef ds:uri="227adb0e-e145-4f8b-90ea-eb65e1a44c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BE38FB-EC05-4212-B7EC-321D234590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00 - No incluir - Plantilla UTs Autorías_2025-26.dotx</Template>
  <TotalTime>1033</TotalTime>
  <Pages>17</Pages>
  <Words>3727</Words>
  <Characters>20504</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Talavero Esplugas</dc:creator>
  <cp:keywords/>
  <cp:lastModifiedBy>David Cueli Chavarría</cp:lastModifiedBy>
  <cp:revision>54</cp:revision>
  <cp:lastPrinted>2026-10-09T08:07:00Z</cp:lastPrinted>
  <dcterms:created xsi:type="dcterms:W3CDTF">2025-11-10T12:17:00Z</dcterms:created>
  <dcterms:modified xsi:type="dcterms:W3CDTF">2026-10-09T08:10:00Z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0x01010019251492C0955F4D8B594C229DCC77C4</vt:lpwstr>
  </property>
  <property fmtid="{D5CDD505-2E9C-101B-9397-08002B2CF9AE}" pid="3" name="MediaServiceImageTags">
    <vt:lpwstr/>
  </property>
</Properties>
</file>